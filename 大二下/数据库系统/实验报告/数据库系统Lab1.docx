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4C2AD" w14:textId="138E1F5D" w:rsidR="005332BB" w:rsidRDefault="005332BB" w:rsidP="006A6C6B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9D2E18">
        <w:rPr>
          <w:rFonts w:ascii="宋体" w:eastAsia="宋体" w:hAnsi="宋体" w:hint="eastAsia"/>
          <w:b/>
          <w:bCs/>
          <w:sz w:val="32"/>
          <w:szCs w:val="32"/>
        </w:rPr>
        <w:t>实验1</w:t>
      </w:r>
      <w:r w:rsidRPr="009D2E18">
        <w:rPr>
          <w:rFonts w:ascii="宋体" w:eastAsia="宋体" w:hAnsi="宋体"/>
          <w:b/>
          <w:bCs/>
          <w:sz w:val="32"/>
          <w:szCs w:val="32"/>
        </w:rPr>
        <w:t xml:space="preserve"> DBMS</w:t>
      </w:r>
      <w:r w:rsidRPr="009D2E18">
        <w:rPr>
          <w:rFonts w:ascii="宋体" w:eastAsia="宋体" w:hAnsi="宋体" w:hint="eastAsia"/>
          <w:b/>
          <w:bCs/>
          <w:sz w:val="32"/>
          <w:szCs w:val="32"/>
        </w:rPr>
        <w:t>的安装和使用</w:t>
      </w:r>
    </w:p>
    <w:p w14:paraId="0B041606" w14:textId="77777777" w:rsidR="006A6C6B" w:rsidRDefault="006A6C6B" w:rsidP="006A6C6B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14:paraId="4E55FC84" w14:textId="201A8520" w:rsidR="006A6C6B" w:rsidRPr="006A6C6B" w:rsidRDefault="006A6C6B" w:rsidP="006A6C6B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姓名：段皞一</w:t>
      </w:r>
    </w:p>
    <w:p w14:paraId="10E9BD59" w14:textId="2A16E01E" w:rsidR="006A6C6B" w:rsidRPr="006A6C6B" w:rsidRDefault="006A6C6B" w:rsidP="006A6C6B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学号：3190105359</w:t>
      </w:r>
    </w:p>
    <w:p w14:paraId="13C359DD" w14:textId="257BF233" w:rsidR="006A6C6B" w:rsidRDefault="006A6C6B" w:rsidP="006A6C6B">
      <w:pPr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专业：计算机科学与技术</w:t>
      </w:r>
    </w:p>
    <w:p w14:paraId="1F074587" w14:textId="75030BF4" w:rsidR="006A6C6B" w:rsidRDefault="006A6C6B" w:rsidP="006A6C6B">
      <w:pPr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10EE8D86" w14:textId="77777777" w:rsidR="006A6C6B" w:rsidRPr="006A6C6B" w:rsidRDefault="006A6C6B" w:rsidP="006A6C6B">
      <w:pPr>
        <w:jc w:val="center"/>
        <w:rPr>
          <w:rFonts w:ascii="宋体" w:eastAsia="宋体" w:hAnsi="宋体" w:hint="eastAsia"/>
          <w:b/>
          <w:bCs/>
          <w:sz w:val="24"/>
          <w:szCs w:val="24"/>
        </w:rPr>
      </w:pPr>
    </w:p>
    <w:p w14:paraId="0ABE618A" w14:textId="42091E01" w:rsidR="006B76B2" w:rsidRPr="009D2E18" w:rsidRDefault="005332BB" w:rsidP="009D2E18">
      <w:pPr>
        <w:jc w:val="center"/>
        <w:rPr>
          <w:rFonts w:ascii="宋体" w:eastAsia="宋体" w:hAnsi="宋体"/>
          <w:b/>
          <w:bCs/>
          <w:sz w:val="30"/>
          <w:szCs w:val="30"/>
        </w:rPr>
      </w:pPr>
      <w:proofErr w:type="gramStart"/>
      <w:r w:rsidRPr="009D2E18">
        <w:rPr>
          <w:rFonts w:ascii="宋体" w:eastAsia="宋体" w:hAnsi="宋体" w:hint="eastAsia"/>
          <w:b/>
          <w:bCs/>
          <w:sz w:val="30"/>
          <w:szCs w:val="30"/>
        </w:rPr>
        <w:t>一</w:t>
      </w:r>
      <w:proofErr w:type="gramEnd"/>
      <w:r w:rsidRPr="009D2E18">
        <w:rPr>
          <w:rFonts w:ascii="宋体" w:eastAsia="宋体" w:hAnsi="宋体" w:hint="eastAsia"/>
          <w:b/>
          <w:bCs/>
          <w:sz w:val="30"/>
          <w:szCs w:val="30"/>
        </w:rPr>
        <w:t xml:space="preserve"> </w:t>
      </w:r>
      <w:r w:rsidR="005B30FC" w:rsidRPr="009D2E18">
        <w:rPr>
          <w:rFonts w:ascii="宋体" w:eastAsia="宋体" w:hAnsi="宋体" w:hint="eastAsia"/>
          <w:b/>
          <w:bCs/>
          <w:sz w:val="30"/>
          <w:szCs w:val="30"/>
        </w:rPr>
        <w:t>实验目的</w:t>
      </w:r>
    </w:p>
    <w:p w14:paraId="4D6AC0E0" w14:textId="77777777" w:rsidR="009D2E18" w:rsidRPr="009D2E18" w:rsidRDefault="009D2E18" w:rsidP="009D2E18">
      <w:pPr>
        <w:numPr>
          <w:ilvl w:val="0"/>
          <w:numId w:val="5"/>
        </w:numPr>
        <w:rPr>
          <w:rFonts w:ascii="宋体" w:eastAsia="宋体" w:hAnsi="宋体"/>
          <w:szCs w:val="21"/>
        </w:rPr>
      </w:pPr>
      <w:r w:rsidRPr="009D2E18">
        <w:rPr>
          <w:rFonts w:ascii="宋体" w:eastAsia="宋体" w:hAnsi="宋体" w:hint="eastAsia"/>
          <w:szCs w:val="21"/>
        </w:rPr>
        <w:t>通过安装某个数据库管理系统，初步了解DBMS的运行环境。</w:t>
      </w:r>
    </w:p>
    <w:p w14:paraId="13761D35" w14:textId="77777777" w:rsidR="009D2E18" w:rsidRPr="009D2E18" w:rsidRDefault="009D2E18" w:rsidP="009D2E18">
      <w:pPr>
        <w:numPr>
          <w:ilvl w:val="0"/>
          <w:numId w:val="5"/>
        </w:numPr>
        <w:rPr>
          <w:rFonts w:ascii="宋体" w:eastAsia="宋体" w:hAnsi="宋体"/>
          <w:szCs w:val="21"/>
        </w:rPr>
      </w:pPr>
      <w:r w:rsidRPr="009D2E18">
        <w:rPr>
          <w:rFonts w:ascii="宋体" w:eastAsia="宋体" w:hAnsi="宋体" w:hint="eastAsia"/>
          <w:szCs w:val="21"/>
        </w:rPr>
        <w:t>了解DBMS交互界面、图形界面和系统管理工具的使用。</w:t>
      </w:r>
    </w:p>
    <w:p w14:paraId="354B26D6" w14:textId="77777777" w:rsidR="009D2E18" w:rsidRPr="009D2E18" w:rsidRDefault="009D2E18" w:rsidP="009D2E18">
      <w:pPr>
        <w:numPr>
          <w:ilvl w:val="0"/>
          <w:numId w:val="5"/>
        </w:numPr>
        <w:rPr>
          <w:rFonts w:ascii="宋体" w:eastAsia="宋体" w:hAnsi="宋体"/>
          <w:szCs w:val="21"/>
        </w:rPr>
      </w:pPr>
      <w:r w:rsidRPr="009D2E18">
        <w:rPr>
          <w:rFonts w:ascii="宋体" w:eastAsia="宋体" w:hAnsi="宋体" w:hint="eastAsia"/>
          <w:szCs w:val="21"/>
        </w:rPr>
        <w:t>搭建实验平台。</w:t>
      </w:r>
    </w:p>
    <w:p w14:paraId="49C99B08" w14:textId="77777777" w:rsidR="005B30FC" w:rsidRPr="009D2E18" w:rsidRDefault="005B30FC" w:rsidP="005B30FC">
      <w:pPr>
        <w:rPr>
          <w:rFonts w:ascii="宋体" w:eastAsia="宋体" w:hAnsi="宋体" w:hint="eastAsia"/>
        </w:rPr>
      </w:pPr>
    </w:p>
    <w:p w14:paraId="0E24FC7F" w14:textId="17C639B2" w:rsidR="005B30FC" w:rsidRPr="009D2E18" w:rsidRDefault="009D2E18" w:rsidP="009D2E18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9D2E18">
        <w:rPr>
          <w:rFonts w:ascii="宋体" w:eastAsia="宋体" w:hAnsi="宋体" w:hint="eastAsia"/>
          <w:b/>
          <w:bCs/>
          <w:sz w:val="30"/>
          <w:szCs w:val="30"/>
        </w:rPr>
        <w:t xml:space="preserve">二 </w:t>
      </w:r>
      <w:r w:rsidR="005B30FC" w:rsidRPr="009D2E18">
        <w:rPr>
          <w:rFonts w:ascii="宋体" w:eastAsia="宋体" w:hAnsi="宋体" w:hint="eastAsia"/>
          <w:b/>
          <w:bCs/>
          <w:sz w:val="30"/>
          <w:szCs w:val="30"/>
        </w:rPr>
        <w:t>实验平台</w:t>
      </w:r>
    </w:p>
    <w:p w14:paraId="45E13976" w14:textId="77777777" w:rsidR="009D2E18" w:rsidRPr="009D2E18" w:rsidRDefault="009D2E18" w:rsidP="009D2E18">
      <w:pPr>
        <w:numPr>
          <w:ilvl w:val="0"/>
          <w:numId w:val="6"/>
        </w:numPr>
        <w:rPr>
          <w:rFonts w:ascii="宋体" w:eastAsia="宋体" w:hAnsi="宋体"/>
          <w:szCs w:val="21"/>
        </w:rPr>
      </w:pPr>
      <w:r w:rsidRPr="009D2E18">
        <w:rPr>
          <w:rFonts w:ascii="宋体" w:eastAsia="宋体" w:hAnsi="宋体" w:hint="eastAsia"/>
          <w:szCs w:val="21"/>
        </w:rPr>
        <w:t>操作系统： Windows</w:t>
      </w:r>
    </w:p>
    <w:p w14:paraId="6C664619" w14:textId="77777777" w:rsidR="009D2E18" w:rsidRPr="009D2E18" w:rsidRDefault="009D2E18" w:rsidP="009D2E18">
      <w:pPr>
        <w:numPr>
          <w:ilvl w:val="0"/>
          <w:numId w:val="6"/>
        </w:numPr>
        <w:rPr>
          <w:rFonts w:ascii="宋体" w:eastAsia="宋体" w:hAnsi="宋体"/>
          <w:szCs w:val="21"/>
        </w:rPr>
      </w:pPr>
      <w:r w:rsidRPr="009D2E18">
        <w:rPr>
          <w:rFonts w:ascii="宋体" w:eastAsia="宋体" w:hAnsi="宋体" w:hint="eastAsia"/>
          <w:szCs w:val="21"/>
        </w:rPr>
        <w:t>数据库管理系统：SQL Server 或MySQL</w:t>
      </w:r>
    </w:p>
    <w:p w14:paraId="2521CBDD" w14:textId="77777777" w:rsidR="005B30FC" w:rsidRPr="009D2E18" w:rsidRDefault="005B30FC" w:rsidP="005B30FC">
      <w:pPr>
        <w:rPr>
          <w:rFonts w:ascii="宋体" w:eastAsia="宋体" w:hAnsi="宋体"/>
        </w:rPr>
      </w:pPr>
    </w:p>
    <w:p w14:paraId="04022913" w14:textId="4C796C3D" w:rsidR="005B30FC" w:rsidRPr="009D2E18" w:rsidRDefault="009D2E18" w:rsidP="009D2E18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9D2E18">
        <w:rPr>
          <w:rFonts w:ascii="宋体" w:eastAsia="宋体" w:hAnsi="宋体" w:hint="eastAsia"/>
          <w:b/>
          <w:bCs/>
          <w:sz w:val="30"/>
          <w:szCs w:val="30"/>
        </w:rPr>
        <w:t xml:space="preserve">三 </w:t>
      </w:r>
      <w:r w:rsidR="005B30FC" w:rsidRPr="009D2E18">
        <w:rPr>
          <w:rFonts w:ascii="宋体" w:eastAsia="宋体" w:hAnsi="宋体" w:hint="eastAsia"/>
          <w:b/>
          <w:bCs/>
          <w:sz w:val="30"/>
          <w:szCs w:val="30"/>
        </w:rPr>
        <w:t>实验内容和要求</w:t>
      </w:r>
    </w:p>
    <w:p w14:paraId="4C7377E6" w14:textId="7F64BC59" w:rsidR="00E030CB" w:rsidRPr="00474B0D" w:rsidRDefault="00E030CB" w:rsidP="00E030CB">
      <w:pPr>
        <w:rPr>
          <w:rFonts w:ascii="宋体" w:eastAsia="宋体" w:hAnsi="宋体"/>
          <w:b/>
          <w:bCs/>
          <w:sz w:val="28"/>
          <w:szCs w:val="28"/>
        </w:rPr>
      </w:pPr>
      <w:r w:rsidRPr="00474B0D">
        <w:rPr>
          <w:rFonts w:ascii="宋体" w:eastAsia="宋体" w:hAnsi="宋体" w:hint="eastAsia"/>
          <w:b/>
          <w:bCs/>
          <w:sz w:val="28"/>
          <w:szCs w:val="28"/>
        </w:rPr>
        <w:t>3.1认识数据库</w:t>
      </w:r>
    </w:p>
    <w:p w14:paraId="04CB8342" w14:textId="77777777" w:rsidR="00E030CB" w:rsidRPr="009D2E18" w:rsidRDefault="00E030CB" w:rsidP="00E030C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数据库是按照数据结构来组织、存储和管理数据的仓库，是存储在一起的相关数据的集合，其优点主要体现在以下几个方面。其优点主要有以下几个方面：</w:t>
      </w:r>
    </w:p>
    <w:p w14:paraId="0E772025" w14:textId="03EE212A" w:rsidR="00E030CB" w:rsidRPr="009D2E18" w:rsidRDefault="00E030CB" w:rsidP="00E030C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减少数据的冗余度，节省数据的存储空间</w:t>
      </w:r>
      <w:r>
        <w:rPr>
          <w:rFonts w:ascii="宋体" w:eastAsia="宋体" w:hAnsi="宋体" w:hint="eastAsia"/>
        </w:rPr>
        <w:t>；</w:t>
      </w:r>
    </w:p>
    <w:p w14:paraId="0B18E284" w14:textId="35EC4A61" w:rsidR="00E030CB" w:rsidRPr="009D2E18" w:rsidRDefault="00E030CB" w:rsidP="00E030C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具有较高的数据独立性和易扩充性</w:t>
      </w:r>
      <w:r>
        <w:rPr>
          <w:rFonts w:ascii="宋体" w:eastAsia="宋体" w:hAnsi="宋体" w:hint="eastAsia"/>
        </w:rPr>
        <w:t>；</w:t>
      </w:r>
    </w:p>
    <w:p w14:paraId="54B6A8D6" w14:textId="77777777" w:rsidR="00E030CB" w:rsidRPr="009D2E18" w:rsidRDefault="00E030CB" w:rsidP="00E030C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实现数据资源的充分共享。</w:t>
      </w:r>
    </w:p>
    <w:p w14:paraId="0DBC3021" w14:textId="77777777" w:rsidR="00E030CB" w:rsidRPr="009D2E18" w:rsidRDefault="00E030CB" w:rsidP="009D2E18">
      <w:pPr>
        <w:rPr>
          <w:rFonts w:ascii="宋体" w:eastAsia="宋体" w:hAnsi="宋体"/>
        </w:rPr>
      </w:pPr>
    </w:p>
    <w:p w14:paraId="2C7297EC" w14:textId="4D25343D" w:rsidR="005B30FC" w:rsidRPr="00474B0D" w:rsidRDefault="009D2E18" w:rsidP="005B30FC">
      <w:pPr>
        <w:rPr>
          <w:rFonts w:ascii="宋体" w:eastAsia="宋体" w:hAnsi="宋体"/>
          <w:b/>
          <w:bCs/>
          <w:sz w:val="28"/>
          <w:szCs w:val="28"/>
        </w:rPr>
      </w:pPr>
      <w:r w:rsidRPr="00474B0D">
        <w:rPr>
          <w:rFonts w:ascii="宋体" w:eastAsia="宋体" w:hAnsi="宋体" w:hint="eastAsia"/>
          <w:b/>
          <w:bCs/>
          <w:sz w:val="28"/>
          <w:szCs w:val="28"/>
        </w:rPr>
        <w:t>3.</w:t>
      </w:r>
      <w:r w:rsidR="00E030CB" w:rsidRPr="00474B0D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474B0D">
        <w:rPr>
          <w:rFonts w:ascii="宋体" w:eastAsia="宋体" w:hAnsi="宋体" w:hint="eastAsia"/>
          <w:b/>
          <w:bCs/>
          <w:sz w:val="28"/>
          <w:szCs w:val="28"/>
        </w:rPr>
        <w:t>根据某个DBMS的安装说明等文档，安装D</w:t>
      </w:r>
      <w:r w:rsidRPr="00474B0D">
        <w:rPr>
          <w:rFonts w:ascii="宋体" w:eastAsia="宋体" w:hAnsi="宋体"/>
          <w:b/>
          <w:bCs/>
          <w:sz w:val="28"/>
          <w:szCs w:val="28"/>
        </w:rPr>
        <w:t>BMS</w:t>
      </w:r>
    </w:p>
    <w:p w14:paraId="52A9CF6B" w14:textId="77777777" w:rsidR="00280E7B" w:rsidRPr="00474B0D" w:rsidRDefault="00280E7B" w:rsidP="00E030CB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3.2.1</w:t>
      </w:r>
      <w:r w:rsidR="009D2E18" w:rsidRPr="00474B0D">
        <w:rPr>
          <w:rFonts w:ascii="宋体" w:eastAsia="宋体" w:hAnsi="宋体" w:hint="eastAsia"/>
          <w:b/>
          <w:bCs/>
          <w:sz w:val="24"/>
          <w:szCs w:val="24"/>
        </w:rPr>
        <w:t>下载安装</w:t>
      </w:r>
      <w:r w:rsidR="009D2E18" w:rsidRPr="00474B0D">
        <w:rPr>
          <w:rFonts w:ascii="宋体" w:eastAsia="宋体" w:hAnsi="宋体"/>
          <w:b/>
          <w:bCs/>
          <w:sz w:val="24"/>
          <w:szCs w:val="24"/>
        </w:rPr>
        <w:t>Microsoft SQL Server 2014</w:t>
      </w:r>
    </w:p>
    <w:p w14:paraId="3427F9ED" w14:textId="63125DEA" w:rsidR="00E030CB" w:rsidRPr="009D2E18" w:rsidRDefault="009D2E18" w:rsidP="00280E7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该版本的D</w:t>
      </w:r>
      <w:r>
        <w:rPr>
          <w:rFonts w:ascii="宋体" w:eastAsia="宋体" w:hAnsi="宋体"/>
        </w:rPr>
        <w:t>BMS</w:t>
      </w:r>
      <w:r>
        <w:rPr>
          <w:rFonts w:ascii="宋体" w:eastAsia="宋体" w:hAnsi="宋体" w:hint="eastAsia"/>
        </w:rPr>
        <w:t>环境在浙江大学正版软件管理系统中即可下载。下载完毕后，需进行一些初步的配置</w:t>
      </w:r>
      <w:r w:rsidR="00E030CB">
        <w:rPr>
          <w:rFonts w:ascii="宋体" w:eastAsia="宋体" w:hAnsi="宋体" w:hint="eastAsia"/>
        </w:rPr>
        <w:t>，然后就可</w:t>
      </w:r>
      <w:r w:rsidR="00E030CB" w:rsidRPr="009D2E18">
        <w:rPr>
          <w:rFonts w:ascii="宋体" w:eastAsia="宋体" w:hAnsi="宋体" w:hint="eastAsia"/>
        </w:rPr>
        <w:t>通过该平台初步了解D</w:t>
      </w:r>
      <w:r w:rsidR="00E030CB" w:rsidRPr="009D2E18">
        <w:rPr>
          <w:rFonts w:ascii="宋体" w:eastAsia="宋体" w:hAnsi="宋体"/>
        </w:rPr>
        <w:t>BMS</w:t>
      </w:r>
      <w:r w:rsidR="00E030CB" w:rsidRPr="009D2E18">
        <w:rPr>
          <w:rFonts w:ascii="宋体" w:eastAsia="宋体" w:hAnsi="宋体" w:hint="eastAsia"/>
        </w:rPr>
        <w:t>的运行环境。</w:t>
      </w:r>
    </w:p>
    <w:p w14:paraId="38581204" w14:textId="7CABC2C0" w:rsidR="009D2E18" w:rsidRDefault="009D2E18" w:rsidP="009D2E1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打开Micro</w:t>
      </w:r>
      <w:r>
        <w:rPr>
          <w:rFonts w:ascii="宋体" w:eastAsia="宋体" w:hAnsi="宋体"/>
        </w:rPr>
        <w:t xml:space="preserve">soft SQL </w:t>
      </w:r>
      <w:r>
        <w:rPr>
          <w:rFonts w:ascii="宋体" w:eastAsia="宋体" w:hAnsi="宋体" w:hint="eastAsia"/>
        </w:rPr>
        <w:t>Ser</w:t>
      </w:r>
      <w:r>
        <w:rPr>
          <w:rFonts w:ascii="宋体" w:eastAsia="宋体" w:hAnsi="宋体"/>
        </w:rPr>
        <w:t>ver Management Studio,</w:t>
      </w:r>
      <w:r>
        <w:rPr>
          <w:rFonts w:ascii="宋体" w:eastAsia="宋体" w:hAnsi="宋体" w:hint="eastAsia"/>
        </w:rPr>
        <w:t>可以出现如下初始界面。</w:t>
      </w:r>
    </w:p>
    <w:p w14:paraId="5411215A" w14:textId="623DBC5F" w:rsidR="009D2E18" w:rsidRDefault="009D2E18" w:rsidP="009D2E18">
      <w:pPr>
        <w:ind w:firstLine="420"/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2021057D" wp14:editId="18DC9B47">
            <wp:extent cx="5274310" cy="29933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2DB" w14:textId="77777777" w:rsidR="006A6C6B" w:rsidRDefault="006A6C6B" w:rsidP="00280E7B">
      <w:pPr>
        <w:rPr>
          <w:rFonts w:ascii="宋体" w:eastAsia="宋体" w:hAnsi="宋体"/>
          <w:b/>
          <w:bCs/>
          <w:sz w:val="24"/>
          <w:szCs w:val="24"/>
        </w:rPr>
      </w:pPr>
    </w:p>
    <w:p w14:paraId="77F92F04" w14:textId="2AB80727" w:rsidR="00280E7B" w:rsidRPr="00474B0D" w:rsidRDefault="00280E7B" w:rsidP="00280E7B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3.2.2连接到服务器</w:t>
      </w:r>
    </w:p>
    <w:p w14:paraId="75707096" w14:textId="57872DE9" w:rsidR="009D2E18" w:rsidRDefault="009D2E18" w:rsidP="009D2E1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需要连接到服务器，才能进行后续的实验。可以连接两种类型的服务器，本地以及外来服务器。</w:t>
      </w:r>
    </w:p>
    <w:p w14:paraId="4D47D8B5" w14:textId="52831458" w:rsidR="009D2E18" w:rsidRDefault="009D2E18" w:rsidP="009D2E1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若要链接本地服务器，只需在服务器名称中输入本机的</w:t>
      </w:r>
      <w:proofErr w:type="spellStart"/>
      <w:r>
        <w:rPr>
          <w:rFonts w:ascii="宋体" w:eastAsia="宋体" w:hAnsi="宋体" w:hint="eastAsia"/>
        </w:rPr>
        <w:t>ip</w:t>
      </w:r>
      <w:proofErr w:type="spellEnd"/>
      <w:r>
        <w:rPr>
          <w:rFonts w:ascii="宋体" w:eastAsia="宋体" w:hAnsi="宋体" w:hint="eastAsia"/>
        </w:rPr>
        <w:t>地址或者127.0.0.1或者l</w:t>
      </w:r>
      <w:r>
        <w:rPr>
          <w:rFonts w:ascii="宋体" w:eastAsia="宋体" w:hAnsi="宋体"/>
        </w:rPr>
        <w:t>ocalhost,</w:t>
      </w:r>
      <w:r>
        <w:rPr>
          <w:rFonts w:ascii="宋体" w:eastAsia="宋体" w:hAnsi="宋体" w:hint="eastAsia"/>
        </w:rPr>
        <w:t>身份验证选择W</w:t>
      </w:r>
      <w:r>
        <w:rPr>
          <w:rFonts w:ascii="宋体" w:eastAsia="宋体" w:hAnsi="宋体"/>
        </w:rPr>
        <w:t>indows</w:t>
      </w:r>
      <w:r>
        <w:rPr>
          <w:rFonts w:ascii="宋体" w:eastAsia="宋体" w:hAnsi="宋体" w:hint="eastAsia"/>
        </w:rPr>
        <w:t>身份验证</w:t>
      </w:r>
      <w:r w:rsidR="00E030CB">
        <w:rPr>
          <w:rFonts w:ascii="宋体" w:eastAsia="宋体" w:hAnsi="宋体" w:hint="eastAsia"/>
        </w:rPr>
        <w:t>，左键点击连接即可进行本地服务器的连接。</w:t>
      </w:r>
    </w:p>
    <w:p w14:paraId="09B05621" w14:textId="27B56ADA" w:rsidR="00280E7B" w:rsidRDefault="00280E7B" w:rsidP="00280E7B">
      <w:pPr>
        <w:ind w:firstLine="420"/>
        <w:jc w:val="center"/>
        <w:rPr>
          <w:rFonts w:ascii="宋体" w:eastAsia="宋体" w:hAnsi="宋体"/>
        </w:rPr>
      </w:pPr>
      <w:r w:rsidRPr="00280E7B">
        <w:rPr>
          <w:rFonts w:ascii="宋体" w:eastAsia="宋体" w:hAnsi="宋体"/>
          <w:noProof/>
        </w:rPr>
        <w:drawing>
          <wp:inline distT="0" distB="0" distL="0" distR="0" wp14:anchorId="75D0FF2A" wp14:editId="6DD9E385">
            <wp:extent cx="4176122" cy="2697714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96DE" w14:textId="6EDD4E34" w:rsidR="00E030CB" w:rsidRDefault="00E030CB" w:rsidP="009D2E18">
      <w:pPr>
        <w:ind w:firstLine="42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若要连</w:t>
      </w:r>
      <w:proofErr w:type="gramEnd"/>
      <w:r>
        <w:rPr>
          <w:rFonts w:ascii="宋体" w:eastAsia="宋体" w:hAnsi="宋体" w:hint="eastAsia"/>
        </w:rPr>
        <w:t>外来的服务器，这也是较为常用的场景，在服务器名称中输入</w:t>
      </w:r>
      <w:r w:rsidR="00280E7B">
        <w:rPr>
          <w:rFonts w:ascii="宋体" w:eastAsia="宋体" w:hAnsi="宋体" w:hint="eastAsia"/>
        </w:rPr>
        <w:t>学校的服务器</w:t>
      </w:r>
      <w:proofErr w:type="spellStart"/>
      <w:r w:rsidR="00280E7B">
        <w:rPr>
          <w:rFonts w:ascii="宋体" w:eastAsia="宋体" w:hAnsi="宋体" w:hint="eastAsia"/>
        </w:rPr>
        <w:t>ip</w:t>
      </w:r>
      <w:proofErr w:type="spellEnd"/>
      <w:r w:rsidR="00280E7B">
        <w:rPr>
          <w:rFonts w:ascii="宋体" w:eastAsia="宋体" w:hAnsi="宋体" w:hint="eastAsia"/>
        </w:rPr>
        <w:t>地址，并进行S</w:t>
      </w:r>
      <w:r w:rsidR="00280E7B">
        <w:rPr>
          <w:rFonts w:ascii="宋体" w:eastAsia="宋体" w:hAnsi="宋体"/>
        </w:rPr>
        <w:t xml:space="preserve">QL </w:t>
      </w:r>
      <w:r w:rsidR="00280E7B">
        <w:rPr>
          <w:rFonts w:ascii="宋体" w:eastAsia="宋体" w:hAnsi="宋体" w:hint="eastAsia"/>
        </w:rPr>
        <w:t>Ser</w:t>
      </w:r>
      <w:r w:rsidR="00280E7B">
        <w:rPr>
          <w:rFonts w:ascii="宋体" w:eastAsia="宋体" w:hAnsi="宋体"/>
        </w:rPr>
        <w:t>ver</w:t>
      </w:r>
      <w:r w:rsidR="00280E7B">
        <w:rPr>
          <w:rFonts w:ascii="宋体" w:eastAsia="宋体" w:hAnsi="宋体" w:hint="eastAsia"/>
        </w:rPr>
        <w:t>验证。</w:t>
      </w:r>
    </w:p>
    <w:p w14:paraId="3B0E11A9" w14:textId="06C6E660" w:rsidR="00280E7B" w:rsidRDefault="00280E7B" w:rsidP="00280E7B">
      <w:pPr>
        <w:ind w:firstLine="420"/>
        <w:jc w:val="center"/>
        <w:rPr>
          <w:rFonts w:ascii="宋体" w:eastAsia="宋体" w:hAnsi="宋体"/>
        </w:rPr>
      </w:pPr>
      <w:r w:rsidRPr="00280E7B">
        <w:rPr>
          <w:rFonts w:ascii="宋体" w:eastAsia="宋体" w:hAnsi="宋体"/>
          <w:noProof/>
        </w:rPr>
        <w:lastRenderedPageBreak/>
        <w:drawing>
          <wp:inline distT="0" distB="0" distL="0" distR="0" wp14:anchorId="1780972B" wp14:editId="3B33F921">
            <wp:extent cx="4176122" cy="27129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D8A" w14:textId="77777777" w:rsidR="00474B0D" w:rsidRDefault="00474B0D" w:rsidP="0069720C">
      <w:pPr>
        <w:rPr>
          <w:rFonts w:ascii="宋体" w:eastAsia="宋体" w:hAnsi="宋体"/>
          <w:b/>
          <w:bCs/>
          <w:sz w:val="28"/>
          <w:szCs w:val="28"/>
        </w:rPr>
      </w:pPr>
    </w:p>
    <w:p w14:paraId="2C646275" w14:textId="28F27A5C" w:rsidR="00E030CB" w:rsidRPr="00474B0D" w:rsidRDefault="0069720C" w:rsidP="0069720C">
      <w:pPr>
        <w:rPr>
          <w:rFonts w:ascii="宋体" w:eastAsia="宋体" w:hAnsi="宋体"/>
          <w:b/>
          <w:bCs/>
          <w:sz w:val="28"/>
          <w:szCs w:val="28"/>
        </w:rPr>
      </w:pPr>
      <w:r w:rsidRPr="00474B0D">
        <w:rPr>
          <w:rFonts w:ascii="宋体" w:eastAsia="宋体" w:hAnsi="宋体" w:hint="eastAsia"/>
          <w:b/>
          <w:bCs/>
          <w:sz w:val="28"/>
          <w:szCs w:val="28"/>
        </w:rPr>
        <w:t>3.3了解D</w:t>
      </w:r>
      <w:r w:rsidRPr="00474B0D">
        <w:rPr>
          <w:rFonts w:ascii="宋体" w:eastAsia="宋体" w:hAnsi="宋体"/>
          <w:b/>
          <w:bCs/>
          <w:sz w:val="28"/>
          <w:szCs w:val="28"/>
        </w:rPr>
        <w:t>BMS</w:t>
      </w:r>
      <w:r w:rsidRPr="00474B0D">
        <w:rPr>
          <w:rFonts w:ascii="宋体" w:eastAsia="宋体" w:hAnsi="宋体" w:hint="eastAsia"/>
          <w:b/>
          <w:bCs/>
          <w:sz w:val="28"/>
          <w:szCs w:val="28"/>
        </w:rPr>
        <w:t>的用户管理</w:t>
      </w:r>
    </w:p>
    <w:p w14:paraId="0A913225" w14:textId="32C2FD51" w:rsidR="0069720C" w:rsidRPr="00474B0D" w:rsidRDefault="0069720C" w:rsidP="0069720C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3.3.1注册</w:t>
      </w:r>
    </w:p>
    <w:p w14:paraId="7D7CE5D0" w14:textId="73579266" w:rsidR="0069720C" w:rsidRPr="009D2E18" w:rsidRDefault="0069720C" w:rsidP="0069720C">
      <w:pPr>
        <w:jc w:val="center"/>
        <w:rPr>
          <w:rFonts w:ascii="宋体" w:eastAsia="宋体" w:hAnsi="宋体"/>
        </w:rPr>
      </w:pPr>
      <w:r w:rsidRPr="0069720C">
        <w:rPr>
          <w:rFonts w:ascii="宋体" w:eastAsia="宋体" w:hAnsi="宋体"/>
          <w:noProof/>
        </w:rPr>
        <w:drawing>
          <wp:inline distT="0" distB="0" distL="0" distR="0" wp14:anchorId="0198591B" wp14:editId="4C9F12A3">
            <wp:extent cx="3116850" cy="3947502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1AD" w14:textId="77777777" w:rsidR="006A6C6B" w:rsidRDefault="006A6C6B" w:rsidP="005B30FC">
      <w:pPr>
        <w:rPr>
          <w:rFonts w:ascii="宋体" w:eastAsia="宋体" w:hAnsi="宋体"/>
          <w:b/>
          <w:bCs/>
          <w:sz w:val="24"/>
          <w:szCs w:val="24"/>
        </w:rPr>
      </w:pPr>
    </w:p>
    <w:p w14:paraId="1E1E9C0B" w14:textId="54011488" w:rsidR="00121D5B" w:rsidRPr="00474B0D" w:rsidRDefault="00121D5B" w:rsidP="005B30FC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3.3.2新建数据库</w:t>
      </w:r>
    </w:p>
    <w:p w14:paraId="1C4F2032" w14:textId="56EFBEF4" w:rsidR="001538E8" w:rsidRPr="00474B0D" w:rsidRDefault="001538E8" w:rsidP="001538E8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3.3.2.1图形界面方法进行数据库的创建</w:t>
      </w:r>
    </w:p>
    <w:p w14:paraId="7387E5C7" w14:textId="69D49B1A" w:rsidR="00977A46" w:rsidRPr="009D2E18" w:rsidRDefault="00977A46" w:rsidP="00121D5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在“对象资源管理器”中，右键单击数据库，选择“新建数据库”</w:t>
      </w:r>
      <w:r w:rsidR="00121D5B">
        <w:rPr>
          <w:rFonts w:ascii="宋体" w:eastAsia="宋体" w:hAnsi="宋体" w:hint="eastAsia"/>
        </w:rPr>
        <w:t>。</w:t>
      </w:r>
    </w:p>
    <w:p w14:paraId="1AA9C150" w14:textId="304C2B8A" w:rsidR="00CE5265" w:rsidRDefault="00121D5B" w:rsidP="00121D5B">
      <w:pPr>
        <w:jc w:val="center"/>
        <w:rPr>
          <w:rFonts w:ascii="宋体" w:eastAsia="宋体" w:hAnsi="宋体"/>
        </w:rPr>
      </w:pPr>
      <w:r w:rsidRPr="00121D5B">
        <w:rPr>
          <w:rFonts w:ascii="宋体" w:eastAsia="宋体" w:hAnsi="宋体"/>
          <w:noProof/>
        </w:rPr>
        <w:lastRenderedPageBreak/>
        <w:drawing>
          <wp:inline distT="0" distB="0" distL="0" distR="0" wp14:anchorId="398884F6" wp14:editId="4561AB5B">
            <wp:extent cx="2583404" cy="2225233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2120" w14:textId="0F063F61" w:rsidR="00121D5B" w:rsidRPr="009D2E18" w:rsidRDefault="00121D5B" w:rsidP="00121D5B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接下来在弹出的新建数据库窗口中，可以对数据库进行一系列的初始配置，数据库建成之后也可以打开这个窗口，进行后期的修改与调整。</w:t>
      </w:r>
    </w:p>
    <w:p w14:paraId="6CA50FB5" w14:textId="590A9084" w:rsidR="0016629E" w:rsidRPr="009D2E18" w:rsidRDefault="0016629E" w:rsidP="00121D5B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4577379B" wp14:editId="1887E440">
            <wp:extent cx="3421380" cy="3085668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733" cy="30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972" w14:textId="77777777" w:rsidR="006A6C6B" w:rsidRDefault="006A6C6B" w:rsidP="005B30FC">
      <w:pPr>
        <w:rPr>
          <w:rFonts w:ascii="宋体" w:eastAsia="宋体" w:hAnsi="宋体"/>
          <w:b/>
          <w:bCs/>
          <w:sz w:val="24"/>
          <w:szCs w:val="24"/>
        </w:rPr>
      </w:pPr>
    </w:p>
    <w:p w14:paraId="0556F34B" w14:textId="144A85BF" w:rsidR="00D1715D" w:rsidRPr="00474B0D" w:rsidRDefault="001538E8" w:rsidP="005B30FC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3.3.2.2脚本方法创建数据库</w:t>
      </w:r>
    </w:p>
    <w:p w14:paraId="01931CC1" w14:textId="468DDC33" w:rsidR="00D1715D" w:rsidRPr="009D2E18" w:rsidRDefault="001538E8" w:rsidP="001538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单击</w:t>
      </w:r>
      <w:r w:rsidR="00D1715D" w:rsidRPr="009D2E18">
        <w:rPr>
          <w:rFonts w:ascii="宋体" w:eastAsia="宋体" w:hAnsi="宋体" w:hint="eastAsia"/>
        </w:rPr>
        <w:t>新建查询</w:t>
      </w:r>
      <w:r>
        <w:rPr>
          <w:rFonts w:ascii="宋体" w:eastAsia="宋体" w:hAnsi="宋体" w:hint="eastAsia"/>
        </w:rPr>
        <w:t>按钮，</w:t>
      </w:r>
      <w:r w:rsidR="00930059" w:rsidRPr="009D2E18">
        <w:rPr>
          <w:rFonts w:ascii="宋体" w:eastAsia="宋体" w:hAnsi="宋体" w:hint="eastAsia"/>
        </w:rPr>
        <w:t>输入</w:t>
      </w:r>
      <w:r>
        <w:rPr>
          <w:rFonts w:ascii="宋体" w:eastAsia="宋体" w:hAnsi="宋体" w:hint="eastAsia"/>
        </w:rPr>
        <w:t>以下</w:t>
      </w:r>
      <w:r w:rsidR="00930059" w:rsidRPr="009D2E18">
        <w:rPr>
          <w:rFonts w:ascii="宋体" w:eastAsia="宋体" w:hAnsi="宋体" w:hint="eastAsia"/>
        </w:rPr>
        <w:t>脚本：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930059" w:rsidRPr="009D2E18" w14:paraId="55A7141D" w14:textId="77777777" w:rsidTr="00930059">
        <w:tc>
          <w:tcPr>
            <w:tcW w:w="8296" w:type="dxa"/>
            <w:shd w:val="clear" w:color="auto" w:fill="E7E6E6" w:themeFill="background2"/>
          </w:tcPr>
          <w:p w14:paraId="56CC0785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create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database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testdb01</w:t>
            </w:r>
          </w:p>
          <w:p w14:paraId="6C496A02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on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proofErr w:type="gramStart"/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primary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</w:p>
          <w:p w14:paraId="5774AFC2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name 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'testdb01'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32878802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filename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'F:\SQL\</w:t>
            </w:r>
            <w:proofErr w:type="spellStart"/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MyDatabase</w:t>
            </w:r>
            <w:proofErr w:type="spellEnd"/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\testdb01.mdf'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14798919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size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10MB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158D4BCB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proofErr w:type="spellStart"/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maxsize</w:t>
            </w:r>
            <w:proofErr w:type="spellEnd"/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100MB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68A157B3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proofErr w:type="spellStart"/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filegrowth</w:t>
            </w:r>
            <w:proofErr w:type="spellEnd"/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5MB</w:t>
            </w:r>
          </w:p>
          <w:p w14:paraId="10AE6DA2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)</w:t>
            </w:r>
          </w:p>
          <w:p w14:paraId="0EB0A025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FF00FF"/>
                <w:kern w:val="0"/>
                <w:sz w:val="20"/>
                <w:szCs w:val="20"/>
              </w:rPr>
              <w:t>log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t>on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 xml:space="preserve"> </w:t>
            </w:r>
          </w:p>
          <w:p w14:paraId="28FC5913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(</w:t>
            </w:r>
          </w:p>
          <w:p w14:paraId="73F1F921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name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'testdb01_log'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24EF4EEA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0000FF"/>
                <w:kern w:val="0"/>
                <w:sz w:val="20"/>
                <w:szCs w:val="20"/>
              </w:rPr>
              <w:lastRenderedPageBreak/>
              <w:t>filename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'F:\SQL\</w:t>
            </w:r>
            <w:proofErr w:type="spellStart"/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MyDatanase</w:t>
            </w:r>
            <w:proofErr w:type="spellEnd"/>
            <w:r w:rsidRPr="009D2E18">
              <w:rPr>
                <w:rFonts w:ascii="宋体" w:eastAsia="宋体" w:hAnsi="宋体" w:cs="Courier New"/>
                <w:color w:val="FF0000"/>
                <w:kern w:val="0"/>
                <w:sz w:val="20"/>
                <w:szCs w:val="20"/>
              </w:rPr>
              <w:t>\testdb01_log.ldf'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0BB33E74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size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10MB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766F9AA4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proofErr w:type="spellStart"/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maxsize</w:t>
            </w:r>
            <w:proofErr w:type="spellEnd"/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100MB</w:t>
            </w: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,</w:t>
            </w:r>
          </w:p>
          <w:p w14:paraId="328C6FC1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kern w:val="0"/>
                <w:sz w:val="20"/>
                <w:szCs w:val="20"/>
              </w:rPr>
            </w:pPr>
            <w:proofErr w:type="spellStart"/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filegrowth</w:t>
            </w:r>
            <w:proofErr w:type="spellEnd"/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=</w:t>
            </w:r>
            <w:r w:rsidRPr="009D2E18">
              <w:rPr>
                <w:rFonts w:ascii="宋体" w:eastAsia="宋体" w:hAnsi="宋体" w:cs="Courier New"/>
                <w:kern w:val="0"/>
                <w:sz w:val="20"/>
                <w:szCs w:val="20"/>
              </w:rPr>
              <w:t>5MB</w:t>
            </w:r>
          </w:p>
          <w:p w14:paraId="50A8016D" w14:textId="77777777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</w:pPr>
            <w:r w:rsidRPr="009D2E18">
              <w:rPr>
                <w:rFonts w:ascii="宋体" w:eastAsia="宋体" w:hAnsi="宋体" w:cs="Courier New"/>
                <w:color w:val="808080"/>
                <w:kern w:val="0"/>
                <w:sz w:val="20"/>
                <w:szCs w:val="20"/>
              </w:rPr>
              <w:t>)</w:t>
            </w:r>
          </w:p>
          <w:p w14:paraId="5D02F613" w14:textId="3E910E6E" w:rsidR="00930059" w:rsidRPr="009D2E18" w:rsidRDefault="00930059" w:rsidP="00930059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 w:cs="Courier New"/>
                <w:sz w:val="20"/>
                <w:szCs w:val="20"/>
              </w:rPr>
            </w:pPr>
          </w:p>
        </w:tc>
      </w:tr>
    </w:tbl>
    <w:p w14:paraId="2C44513B" w14:textId="7A6D4EB1" w:rsidR="00930059" w:rsidRPr="009D2E18" w:rsidRDefault="00930059" w:rsidP="001538E8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lastRenderedPageBreak/>
        <w:t>点击分析按钮，</w:t>
      </w:r>
      <w:r w:rsidR="001538E8">
        <w:rPr>
          <w:rFonts w:ascii="宋体" w:eastAsia="宋体" w:hAnsi="宋体" w:hint="eastAsia"/>
        </w:rPr>
        <w:t>代码无误以后，点击执行按钮，</w:t>
      </w:r>
      <w:r w:rsidRPr="009D2E18">
        <w:rPr>
          <w:rFonts w:ascii="宋体" w:eastAsia="宋体" w:hAnsi="宋体" w:hint="eastAsia"/>
        </w:rPr>
        <w:t>完成命令</w:t>
      </w:r>
      <w:r w:rsidR="001538E8">
        <w:rPr>
          <w:rFonts w:ascii="宋体" w:eastAsia="宋体" w:hAnsi="宋体" w:hint="eastAsia"/>
        </w:rPr>
        <w:t>。</w:t>
      </w:r>
    </w:p>
    <w:p w14:paraId="491147B9" w14:textId="6EF60BEA" w:rsidR="00930059" w:rsidRPr="009D2E18" w:rsidRDefault="00930059" w:rsidP="00276BA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534F16AA" wp14:editId="1C2547C9">
            <wp:extent cx="2240474" cy="3787468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41B8" w14:textId="4C4C01B6" w:rsidR="00B23196" w:rsidRPr="00474B0D" w:rsidRDefault="00276BAE" w:rsidP="005B30FC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3.3.3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数据库属性的更改</w:t>
      </w:r>
    </w:p>
    <w:p w14:paraId="6E8B91D5" w14:textId="130DAEFF" w:rsidR="00B23196" w:rsidRPr="00474B0D" w:rsidRDefault="00276BAE" w:rsidP="005B30FC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3.3.3.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1图形界面</w:t>
      </w:r>
      <w:r w:rsidRPr="00474B0D">
        <w:rPr>
          <w:rFonts w:ascii="宋体" w:eastAsia="宋体" w:hAnsi="宋体" w:hint="eastAsia"/>
          <w:b/>
          <w:bCs/>
          <w:sz w:val="24"/>
          <w:szCs w:val="24"/>
        </w:rPr>
        <w:t>方法进行数据库属性的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修改</w:t>
      </w:r>
    </w:p>
    <w:p w14:paraId="0EFF30C0" w14:textId="24C1520B" w:rsidR="00A210B4" w:rsidRPr="009D2E18" w:rsidRDefault="00A210B4" w:rsidP="005B30F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选中要更改属性的数据库，右键选择属性按钮。</w:t>
      </w:r>
    </w:p>
    <w:p w14:paraId="00251ECD" w14:textId="27753BC0" w:rsidR="00B23196" w:rsidRDefault="00B23196" w:rsidP="00276BA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27237DCC" wp14:editId="179DB1E2">
            <wp:extent cx="2568163" cy="2720576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0BA" w14:textId="1DD8652F" w:rsidR="00A210B4" w:rsidRPr="009D2E18" w:rsidRDefault="00A210B4" w:rsidP="00A210B4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在弹出的对话框中就可以进行数据库的属性的修改了。</w:t>
      </w:r>
    </w:p>
    <w:p w14:paraId="2C3D43B3" w14:textId="363750BA" w:rsidR="00B23196" w:rsidRPr="009D2E18" w:rsidRDefault="00B23196" w:rsidP="00A210B4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5114F7CD" wp14:editId="5161684C">
            <wp:extent cx="3457680" cy="310134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5480" cy="31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B316" w14:textId="7E336091" w:rsidR="00B23196" w:rsidRPr="009D2E18" w:rsidRDefault="00A210B4" w:rsidP="00A210B4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值得</w:t>
      </w:r>
      <w:r w:rsidR="00B23196" w:rsidRPr="009D2E18">
        <w:rPr>
          <w:rFonts w:ascii="宋体" w:eastAsia="宋体" w:hAnsi="宋体" w:hint="eastAsia"/>
        </w:rPr>
        <w:t>注意</w:t>
      </w:r>
      <w:r>
        <w:rPr>
          <w:rFonts w:ascii="宋体" w:eastAsia="宋体" w:hAnsi="宋体" w:hint="eastAsia"/>
        </w:rPr>
        <w:t>的是，修改的时候，</w:t>
      </w:r>
      <w:r w:rsidR="00B23196" w:rsidRPr="009D2E18">
        <w:rPr>
          <w:rFonts w:ascii="宋体" w:eastAsia="宋体" w:hAnsi="宋体" w:hint="eastAsia"/>
        </w:rPr>
        <w:t>存储路径不能够进行修改</w:t>
      </w:r>
      <w:r>
        <w:rPr>
          <w:rFonts w:ascii="宋体" w:eastAsia="宋体" w:hAnsi="宋体" w:hint="eastAsia"/>
        </w:rPr>
        <w:t>的</w:t>
      </w:r>
      <w:r w:rsidR="00B23196" w:rsidRPr="009D2E18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但是数据库的</w:t>
      </w:r>
      <w:r w:rsidR="00B23196" w:rsidRPr="009D2E18">
        <w:rPr>
          <w:rFonts w:ascii="宋体" w:eastAsia="宋体" w:hAnsi="宋体" w:hint="eastAsia"/>
        </w:rPr>
        <w:t>名字</w:t>
      </w:r>
      <w:r>
        <w:rPr>
          <w:rFonts w:ascii="宋体" w:eastAsia="宋体" w:hAnsi="宋体" w:hint="eastAsia"/>
        </w:rPr>
        <w:t>依然</w:t>
      </w:r>
      <w:r w:rsidR="00B23196" w:rsidRPr="009D2E18">
        <w:rPr>
          <w:rFonts w:ascii="宋体" w:eastAsia="宋体" w:hAnsi="宋体" w:hint="eastAsia"/>
        </w:rPr>
        <w:t>进行修改。</w:t>
      </w:r>
    </w:p>
    <w:p w14:paraId="0927CA6B" w14:textId="77777777" w:rsidR="00B23196" w:rsidRPr="009D2E18" w:rsidRDefault="00B23196" w:rsidP="005B30FC">
      <w:pPr>
        <w:rPr>
          <w:rFonts w:ascii="宋体" w:eastAsia="宋体" w:hAnsi="宋体"/>
        </w:rPr>
      </w:pPr>
    </w:p>
    <w:p w14:paraId="629D256D" w14:textId="37CEC798" w:rsidR="00B23196" w:rsidRPr="00474B0D" w:rsidRDefault="00A210B4" w:rsidP="00A210B4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3.3.3.2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脚本</w:t>
      </w:r>
      <w:r w:rsidRPr="00474B0D">
        <w:rPr>
          <w:rFonts w:ascii="宋体" w:eastAsia="宋体" w:hAnsi="宋体" w:hint="eastAsia"/>
          <w:b/>
          <w:bCs/>
          <w:sz w:val="24"/>
          <w:szCs w:val="24"/>
        </w:rPr>
        <w:t>方法进行数据库属性的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修改</w:t>
      </w:r>
    </w:p>
    <w:p w14:paraId="12CBE265" w14:textId="16833C8E" w:rsidR="00A210B4" w:rsidRPr="00A210B4" w:rsidRDefault="00A210B4" w:rsidP="00A210B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一下是一个脚本的样例，可以进行数据库大小，开销上限，名称，增长指数等参数进行修改。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A210B4" w:rsidRPr="00A210B4" w14:paraId="7E70954A" w14:textId="77777777" w:rsidTr="00A210B4">
        <w:tc>
          <w:tcPr>
            <w:tcW w:w="8296" w:type="dxa"/>
            <w:shd w:val="clear" w:color="auto" w:fill="E7E6E6" w:themeFill="background2"/>
          </w:tcPr>
          <w:p w14:paraId="401C3C35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ALTER DATABASE TESTDB01</w:t>
            </w:r>
          </w:p>
          <w:p w14:paraId="163E8EB4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MODIFY NAME = TESTDB01;</w:t>
            </w:r>
          </w:p>
          <w:p w14:paraId="78F553DF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ALTER DATABASE TESTDB</w:t>
            </w:r>
          </w:p>
          <w:p w14:paraId="769F92F6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 xml:space="preserve">MODIFY </w:t>
            </w:r>
            <w:proofErr w:type="gramStart"/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FILE(</w:t>
            </w:r>
            <w:proofErr w:type="gramEnd"/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br/>
              <w:t>NAME=TESTDT,</w:t>
            </w:r>
          </w:p>
          <w:p w14:paraId="62D5D86F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SIZE=20MB,</w:t>
            </w:r>
          </w:p>
          <w:p w14:paraId="40DCF7E9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MAXSIZE=80MB,</w:t>
            </w:r>
          </w:p>
          <w:p w14:paraId="781F7A76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FILEGROWTH=5MB</w:t>
            </w: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br/>
              <w:t>);</w:t>
            </w:r>
          </w:p>
          <w:p w14:paraId="6AA9F262" w14:textId="7777777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</w:p>
          <w:p w14:paraId="1B17E31D" w14:textId="43B6D8AC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EXEC SP_HELPDB TESTDB;</w:t>
            </w:r>
          </w:p>
        </w:tc>
      </w:tr>
    </w:tbl>
    <w:p w14:paraId="36DB37A9" w14:textId="77777777" w:rsidR="00A210B4" w:rsidRDefault="00A210B4" w:rsidP="00A210B4">
      <w:pPr>
        <w:rPr>
          <w:rFonts w:ascii="宋体" w:eastAsia="宋体" w:hAnsi="宋体"/>
        </w:rPr>
      </w:pPr>
    </w:p>
    <w:p w14:paraId="6CB7EF53" w14:textId="3D2DAD2F" w:rsidR="00B23196" w:rsidRPr="00474B0D" w:rsidRDefault="00A210B4" w:rsidP="00A210B4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3.3.4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数据库的删除</w:t>
      </w:r>
    </w:p>
    <w:p w14:paraId="3D6595C2" w14:textId="591988FC" w:rsidR="00A210B4" w:rsidRPr="00474B0D" w:rsidRDefault="00A210B4" w:rsidP="00A210B4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74B0D">
        <w:rPr>
          <w:rFonts w:ascii="宋体" w:eastAsia="宋体" w:hAnsi="宋体"/>
          <w:b/>
          <w:bCs/>
          <w:sz w:val="24"/>
          <w:szCs w:val="24"/>
        </w:rPr>
        <w:t>.3.4.1</w:t>
      </w:r>
      <w:r w:rsidRPr="00474B0D">
        <w:rPr>
          <w:rFonts w:ascii="宋体" w:eastAsia="宋体" w:hAnsi="宋体" w:hint="eastAsia"/>
          <w:b/>
          <w:bCs/>
          <w:sz w:val="24"/>
          <w:szCs w:val="24"/>
        </w:rPr>
        <w:t>界面方法进行数据库的删除操作</w:t>
      </w:r>
      <w:r w:rsidRPr="00474B0D">
        <w:rPr>
          <w:rFonts w:ascii="宋体" w:eastAsia="宋体" w:hAnsi="宋体"/>
          <w:b/>
          <w:bCs/>
          <w:sz w:val="24"/>
          <w:szCs w:val="24"/>
        </w:rPr>
        <w:tab/>
      </w:r>
    </w:p>
    <w:p w14:paraId="1C59BBAB" w14:textId="43A923CF" w:rsidR="00A210B4" w:rsidRPr="00A210B4" w:rsidRDefault="00A210B4" w:rsidP="00A210B4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右键数据库，选择删除按钮。</w:t>
      </w:r>
    </w:p>
    <w:p w14:paraId="60899C80" w14:textId="6FED574D" w:rsidR="00B23196" w:rsidRPr="009D2E18" w:rsidRDefault="00B23196" w:rsidP="00A210B4">
      <w:pPr>
        <w:pStyle w:val="a7"/>
        <w:ind w:left="360" w:firstLineChars="0" w:firstLine="0"/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1BAC398F" wp14:editId="3928DE85">
            <wp:extent cx="2476715" cy="275867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4227" w14:textId="57DC2438" w:rsidR="00B23196" w:rsidRPr="00474B0D" w:rsidRDefault="00A210B4" w:rsidP="00A210B4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3.3.4.2</w:t>
      </w:r>
      <w:r w:rsidR="00B23196" w:rsidRPr="00474B0D">
        <w:rPr>
          <w:rFonts w:ascii="宋体" w:eastAsia="宋体" w:hAnsi="宋体" w:hint="eastAsia"/>
          <w:b/>
          <w:bCs/>
          <w:sz w:val="24"/>
          <w:szCs w:val="24"/>
        </w:rPr>
        <w:t>脚本删除操作命令</w:t>
      </w:r>
    </w:p>
    <w:p w14:paraId="240A67EE" w14:textId="4CF55816" w:rsidR="00A210B4" w:rsidRDefault="00A210B4" w:rsidP="00A210B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相关代码如下：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A210B4" w:rsidRPr="00A210B4" w14:paraId="15AFFF0D" w14:textId="77777777" w:rsidTr="00A210B4">
        <w:tc>
          <w:tcPr>
            <w:tcW w:w="8296" w:type="dxa"/>
            <w:shd w:val="clear" w:color="auto" w:fill="E7E6E6" w:themeFill="background2"/>
          </w:tcPr>
          <w:p w14:paraId="2DE3C2AC" w14:textId="5756EED7" w:rsidR="00A210B4" w:rsidRPr="00A210B4" w:rsidRDefault="00A210B4" w:rsidP="00A210B4">
            <w:pPr>
              <w:pStyle w:val="a7"/>
              <w:ind w:left="360" w:firstLineChars="0" w:firstLine="0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 xml:space="preserve">DROP DATABASE Sales, </w:t>
            </w:r>
            <w:proofErr w:type="spellStart"/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NewSales</w:t>
            </w:r>
            <w:proofErr w:type="spellEnd"/>
            <w:r w:rsidRPr="00A210B4">
              <w:rPr>
                <w:rFonts w:ascii="Courier New" w:eastAsia="宋体" w:hAnsi="Courier New" w:cs="Courier New"/>
                <w:sz w:val="20"/>
                <w:szCs w:val="20"/>
              </w:rPr>
              <w:t>;</w:t>
            </w:r>
          </w:p>
        </w:tc>
      </w:tr>
    </w:tbl>
    <w:p w14:paraId="7B411357" w14:textId="77777777" w:rsidR="00A210B4" w:rsidRPr="00A210B4" w:rsidRDefault="00A210B4" w:rsidP="00A210B4">
      <w:pPr>
        <w:rPr>
          <w:rFonts w:ascii="宋体" w:eastAsia="宋体" w:hAnsi="宋体"/>
        </w:rPr>
      </w:pPr>
    </w:p>
    <w:p w14:paraId="3C99E116" w14:textId="54DF0BF4" w:rsidR="00B23196" w:rsidRPr="006A6C6B" w:rsidRDefault="00A210B4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3.3.5</w:t>
      </w:r>
      <w:r w:rsidR="00A422DA" w:rsidRPr="006A6C6B">
        <w:rPr>
          <w:rFonts w:ascii="宋体" w:eastAsia="宋体" w:hAnsi="宋体" w:hint="eastAsia"/>
          <w:b/>
          <w:bCs/>
          <w:sz w:val="24"/>
          <w:szCs w:val="24"/>
        </w:rPr>
        <w:t>数据库的备份与还原</w:t>
      </w:r>
    </w:p>
    <w:p w14:paraId="277304FC" w14:textId="03D53763" w:rsidR="0004322F" w:rsidRPr="009D2E18" w:rsidRDefault="0004322F" w:rsidP="00A210B4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通过还原一组备份然后恢复数据库的策略，能够最大限度地降低灾难性数据丢失的风险。</w:t>
      </w:r>
    </w:p>
    <w:p w14:paraId="1B83EC76" w14:textId="616B6F73" w:rsidR="0004322F" w:rsidRDefault="00A210B4" w:rsidP="00B2319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还原方式主要分为</w:t>
      </w:r>
      <w:r w:rsidR="0004322F" w:rsidRPr="009D2E18">
        <w:rPr>
          <w:rFonts w:ascii="宋体" w:eastAsia="宋体" w:hAnsi="宋体" w:hint="eastAsia"/>
        </w:rPr>
        <w:t>差异备份</w:t>
      </w:r>
      <w:r>
        <w:rPr>
          <w:rFonts w:ascii="宋体" w:eastAsia="宋体" w:hAnsi="宋体" w:hint="eastAsia"/>
        </w:rPr>
        <w:t>和</w:t>
      </w:r>
      <w:r w:rsidR="0004322F" w:rsidRPr="009D2E18">
        <w:rPr>
          <w:rFonts w:ascii="宋体" w:eastAsia="宋体" w:hAnsi="宋体" w:hint="eastAsia"/>
        </w:rPr>
        <w:t>完整备份</w:t>
      </w:r>
      <w:r>
        <w:rPr>
          <w:rFonts w:ascii="宋体" w:eastAsia="宋体" w:hAnsi="宋体" w:hint="eastAsia"/>
        </w:rPr>
        <w:t>两种。</w:t>
      </w:r>
    </w:p>
    <w:p w14:paraId="5CC6D10D" w14:textId="0C55C6C7" w:rsidR="00D62252" w:rsidRPr="00D62252" w:rsidRDefault="00D62252" w:rsidP="00B2319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选择需要进行备份的数据库，右键选择“任务”</w:t>
      </w:r>
      <w:r>
        <w:rPr>
          <w:rFonts w:ascii="宋体" w:eastAsia="宋体" w:hAnsi="宋体"/>
        </w:rPr>
        <w:t>-&gt;</w:t>
      </w:r>
      <w:proofErr w:type="gramStart"/>
      <w:r>
        <w:rPr>
          <w:rFonts w:ascii="宋体" w:eastAsia="宋体" w:hAnsi="宋体"/>
        </w:rPr>
        <w:t>”</w:t>
      </w:r>
      <w:proofErr w:type="gramEnd"/>
      <w:r>
        <w:rPr>
          <w:rFonts w:ascii="宋体" w:eastAsia="宋体" w:hAnsi="宋体" w:hint="eastAsia"/>
        </w:rPr>
        <w:t>备份</w:t>
      </w:r>
      <w:r>
        <w:rPr>
          <w:rFonts w:ascii="宋体" w:eastAsia="宋体" w:hAnsi="宋体"/>
        </w:rPr>
        <w:t>”</w:t>
      </w:r>
    </w:p>
    <w:p w14:paraId="76435DF1" w14:textId="51B76635" w:rsidR="009B5032" w:rsidRDefault="009B5032" w:rsidP="00B23196">
      <w:pPr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41D66E7A" wp14:editId="5259304A">
            <wp:extent cx="5274310" cy="2386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D5A6" w14:textId="64E0BA76" w:rsidR="00D62252" w:rsidRPr="009D2E18" w:rsidRDefault="00D62252" w:rsidP="00B2319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在弹出的对话框中，配置备份的属性，包括选择备份的类型、备份的位置等等。</w:t>
      </w:r>
    </w:p>
    <w:p w14:paraId="03C52652" w14:textId="1C5E2772" w:rsidR="009B5032" w:rsidRPr="009D2E18" w:rsidRDefault="009B5032" w:rsidP="00D6225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1321A49B" wp14:editId="69EE0AEC">
            <wp:extent cx="5274310" cy="3813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9D" w14:textId="1D2BB9EE" w:rsidR="009B5032" w:rsidRPr="009D2E18" w:rsidRDefault="00D62252" w:rsidP="00D6225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根据备份的文件信息可以进行数据库的还原。具体操作如下：选择相应的数据库，右键选择还原数据库。</w:t>
      </w:r>
    </w:p>
    <w:p w14:paraId="0D9A81D3" w14:textId="318896AF" w:rsidR="009B5032" w:rsidRDefault="009B5032" w:rsidP="00D6225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63B9CF1B" wp14:editId="6A4B2F6C">
            <wp:extent cx="2248095" cy="20042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C64" w14:textId="0D4DFDC4" w:rsidR="00D62252" w:rsidRPr="009D2E18" w:rsidRDefault="00D62252" w:rsidP="00D6225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在弹出的窗口中找到目标备份文件，即可进行数据库的还原。</w:t>
      </w:r>
    </w:p>
    <w:p w14:paraId="517533F8" w14:textId="314C76D5" w:rsidR="009B5032" w:rsidRPr="009D2E18" w:rsidRDefault="009B5032" w:rsidP="007525E0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502C07B1" wp14:editId="7B02B0FB">
            <wp:extent cx="5274310" cy="3459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7B6" w14:textId="5A70F664" w:rsidR="009B5032" w:rsidRPr="009D2E18" w:rsidRDefault="009B5032" w:rsidP="007525E0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798D217A" wp14:editId="364A461F">
            <wp:extent cx="2728196" cy="16079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2F0" w14:textId="5AD88470" w:rsidR="009B5032" w:rsidRPr="00474B0D" w:rsidRDefault="007525E0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3.3.6数据库</w:t>
      </w:r>
      <w:r w:rsidR="009B5032" w:rsidRPr="00474B0D">
        <w:rPr>
          <w:rFonts w:ascii="宋体" w:eastAsia="宋体" w:hAnsi="宋体" w:hint="eastAsia"/>
          <w:b/>
          <w:bCs/>
          <w:sz w:val="24"/>
          <w:szCs w:val="24"/>
        </w:rPr>
        <w:t>分离和附加</w:t>
      </w:r>
    </w:p>
    <w:p w14:paraId="3F5DA8F6" w14:textId="74FA498B" w:rsidR="007525E0" w:rsidRDefault="007525E0" w:rsidP="00B2319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数据库的分离是指将整个数据库文件进行拷贝，附加是将数据库文件完整的导入目标的服务器。与数据库的</w:t>
      </w:r>
      <w:r w:rsidR="007C4435">
        <w:rPr>
          <w:rFonts w:ascii="宋体" w:eastAsia="宋体" w:hAnsi="宋体" w:hint="eastAsia"/>
        </w:rPr>
        <w:t>备份与还原相比，由于不产生中间的备份文件，所以移动过程中要耗费更多的存储空间。</w:t>
      </w:r>
    </w:p>
    <w:p w14:paraId="40E44C83" w14:textId="27EF5D22" w:rsidR="007C4435" w:rsidRPr="009D2E18" w:rsidRDefault="007C4435" w:rsidP="00B2319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分离的方法是，右键所选的数据库，点击“任务”-</w:t>
      </w:r>
      <w:r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“分离”。</w:t>
      </w:r>
    </w:p>
    <w:p w14:paraId="3B07B2E7" w14:textId="24D4AC95" w:rsidR="009B5032" w:rsidRDefault="009B5032" w:rsidP="007C4435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2957D41E" wp14:editId="259C5F05">
            <wp:extent cx="5274310" cy="1782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91B2" w14:textId="5EFDDAB7" w:rsidR="007C4435" w:rsidRPr="009D2E18" w:rsidRDefault="007C4435" w:rsidP="007C443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附加的方法是，右键数据库，点击附加，然后倒入目标的数据库文件路径即可。</w:t>
      </w:r>
    </w:p>
    <w:p w14:paraId="48F94CCA" w14:textId="780E3CC4" w:rsidR="009B5032" w:rsidRPr="009D2E18" w:rsidRDefault="009B5032" w:rsidP="007C4435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41664688" wp14:editId="0BAC9CF6">
            <wp:extent cx="2499577" cy="640135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1C45" w14:textId="64EEF645" w:rsidR="009B5032" w:rsidRPr="009D2E18" w:rsidRDefault="009B5032" w:rsidP="00B23196">
      <w:pPr>
        <w:rPr>
          <w:rFonts w:ascii="宋体" w:eastAsia="宋体" w:hAnsi="宋体"/>
        </w:rPr>
      </w:pPr>
    </w:p>
    <w:p w14:paraId="3E6A908E" w14:textId="32011B72" w:rsidR="009B5032" w:rsidRPr="00474B0D" w:rsidRDefault="007C4435" w:rsidP="00B23196">
      <w:pPr>
        <w:rPr>
          <w:rFonts w:ascii="宋体" w:eastAsia="宋体" w:hAnsi="宋体"/>
          <w:b/>
          <w:bCs/>
          <w:sz w:val="28"/>
          <w:szCs w:val="28"/>
        </w:rPr>
      </w:pPr>
      <w:r w:rsidRPr="00474B0D">
        <w:rPr>
          <w:rFonts w:ascii="宋体" w:eastAsia="宋体" w:hAnsi="宋体" w:hint="eastAsia"/>
          <w:b/>
          <w:bCs/>
          <w:sz w:val="28"/>
          <w:szCs w:val="28"/>
        </w:rPr>
        <w:t>3.4</w:t>
      </w:r>
      <w:r w:rsidRPr="00474B0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9B5032" w:rsidRPr="00474B0D">
        <w:rPr>
          <w:rFonts w:ascii="宋体" w:eastAsia="宋体" w:hAnsi="宋体" w:hint="eastAsia"/>
          <w:b/>
          <w:bCs/>
          <w:sz w:val="28"/>
          <w:szCs w:val="28"/>
        </w:rPr>
        <w:t>SQL</w:t>
      </w:r>
      <w:r w:rsidR="009B5032" w:rsidRPr="00474B0D">
        <w:rPr>
          <w:rFonts w:ascii="宋体" w:eastAsia="宋体" w:hAnsi="宋体"/>
          <w:b/>
          <w:bCs/>
          <w:sz w:val="28"/>
          <w:szCs w:val="28"/>
        </w:rPr>
        <w:t xml:space="preserve"> Server</w:t>
      </w:r>
      <w:r w:rsidR="009B5032" w:rsidRPr="00474B0D">
        <w:rPr>
          <w:rFonts w:ascii="宋体" w:eastAsia="宋体" w:hAnsi="宋体" w:hint="eastAsia"/>
          <w:b/>
          <w:bCs/>
          <w:sz w:val="28"/>
          <w:szCs w:val="28"/>
        </w:rPr>
        <w:t>下的数据类型</w:t>
      </w:r>
    </w:p>
    <w:p w14:paraId="5F710E55" w14:textId="70E1E0D9" w:rsidR="007430DE" w:rsidRPr="00474B0D" w:rsidRDefault="007C4435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3.4.1</w:t>
      </w:r>
      <w:r w:rsidR="007430DE" w:rsidRPr="00474B0D">
        <w:rPr>
          <w:rFonts w:ascii="宋体" w:eastAsia="宋体" w:hAnsi="宋体" w:hint="eastAsia"/>
          <w:b/>
          <w:bCs/>
          <w:sz w:val="24"/>
          <w:szCs w:val="24"/>
        </w:rPr>
        <w:t>数字类型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C4435" w14:paraId="66AF3640" w14:textId="77777777" w:rsidTr="00C43B73">
        <w:tc>
          <w:tcPr>
            <w:tcW w:w="4148" w:type="dxa"/>
            <w:shd w:val="clear" w:color="auto" w:fill="E7E6E6" w:themeFill="background2"/>
          </w:tcPr>
          <w:p w14:paraId="4984AC19" w14:textId="2C7276D1" w:rsidR="007C4435" w:rsidRDefault="007C4435" w:rsidP="00B2319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4148" w:type="dxa"/>
            <w:shd w:val="clear" w:color="auto" w:fill="E7E6E6" w:themeFill="background2"/>
          </w:tcPr>
          <w:p w14:paraId="01CB1347" w14:textId="6878B201" w:rsidR="007C4435" w:rsidRDefault="007C4435" w:rsidP="00B2319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输出</w:t>
            </w:r>
          </w:p>
        </w:tc>
      </w:tr>
      <w:tr w:rsidR="007C4435" w14:paraId="71AB4D8C" w14:textId="77777777" w:rsidTr="00C43B73">
        <w:tc>
          <w:tcPr>
            <w:tcW w:w="4148" w:type="dxa"/>
            <w:shd w:val="clear" w:color="auto" w:fill="E7E6E6" w:themeFill="background2"/>
          </w:tcPr>
          <w:p w14:paraId="6AC11C93" w14:textId="03A89EFB" w:rsidR="007C4435" w:rsidRDefault="007C4435" w:rsidP="00B23196">
            <w:pPr>
              <w:rPr>
                <w:rFonts w:ascii="宋体" w:eastAsia="宋体" w:hAnsi="宋体"/>
              </w:rPr>
            </w:pPr>
            <w:proofErr w:type="spellStart"/>
            <w:r w:rsidRPr="009D2E18">
              <w:rPr>
                <w:rFonts w:ascii="宋体" w:eastAsia="宋体" w:hAnsi="宋体"/>
              </w:rPr>
              <w:t>b</w:t>
            </w:r>
            <w:r w:rsidRPr="009D2E18">
              <w:rPr>
                <w:rFonts w:ascii="宋体" w:eastAsia="宋体" w:hAnsi="宋体" w:hint="eastAsia"/>
              </w:rPr>
              <w:t>igint</w:t>
            </w:r>
            <w:proofErr w:type="spellEnd"/>
          </w:p>
        </w:tc>
        <w:tc>
          <w:tcPr>
            <w:tcW w:w="4148" w:type="dxa"/>
            <w:shd w:val="clear" w:color="auto" w:fill="E7E6E6" w:themeFill="background2"/>
          </w:tcPr>
          <w:p w14:paraId="0D7236C1" w14:textId="3B3BF3D5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8</w:t>
            </w:r>
            <w:r>
              <w:rPr>
                <w:rFonts w:ascii="宋体" w:eastAsia="宋体" w:hAnsi="宋体"/>
              </w:rPr>
              <w:t xml:space="preserve"> </w:t>
            </w:r>
            <w:proofErr w:type="gramStart"/>
            <w:r>
              <w:rPr>
                <w:rFonts w:ascii="宋体" w:eastAsia="宋体" w:hAnsi="宋体" w:hint="eastAsia"/>
              </w:rPr>
              <w:t>b</w:t>
            </w:r>
            <w:r w:rsidRPr="009D2E18">
              <w:rPr>
                <w:rFonts w:ascii="宋体" w:eastAsia="宋体" w:hAnsi="宋体"/>
              </w:rPr>
              <w:t>yte</w:t>
            </w:r>
            <w:proofErr w:type="gramEnd"/>
          </w:p>
        </w:tc>
      </w:tr>
      <w:tr w:rsidR="007C4435" w14:paraId="6C9A029B" w14:textId="77777777" w:rsidTr="00C43B73">
        <w:tc>
          <w:tcPr>
            <w:tcW w:w="4148" w:type="dxa"/>
            <w:shd w:val="clear" w:color="auto" w:fill="E7E6E6" w:themeFill="background2"/>
          </w:tcPr>
          <w:p w14:paraId="53CADFFB" w14:textId="549D982E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int</w:t>
            </w:r>
          </w:p>
        </w:tc>
        <w:tc>
          <w:tcPr>
            <w:tcW w:w="4148" w:type="dxa"/>
            <w:shd w:val="clear" w:color="auto" w:fill="E7E6E6" w:themeFill="background2"/>
          </w:tcPr>
          <w:p w14:paraId="28FF7E38" w14:textId="2E2153C5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4</w:t>
            </w:r>
            <w:r>
              <w:rPr>
                <w:rFonts w:ascii="宋体" w:eastAsia="宋体" w:hAnsi="宋体"/>
              </w:rPr>
              <w:t xml:space="preserve"> </w:t>
            </w:r>
            <w:proofErr w:type="gramStart"/>
            <w:r>
              <w:rPr>
                <w:rFonts w:ascii="宋体" w:eastAsia="宋体" w:hAnsi="宋体"/>
              </w:rPr>
              <w:t>b</w:t>
            </w:r>
            <w:r w:rsidRPr="009D2E18">
              <w:rPr>
                <w:rFonts w:ascii="宋体" w:eastAsia="宋体" w:hAnsi="宋体"/>
              </w:rPr>
              <w:t>yte</w:t>
            </w:r>
            <w:proofErr w:type="gramEnd"/>
          </w:p>
        </w:tc>
      </w:tr>
      <w:tr w:rsidR="007C4435" w14:paraId="29F15435" w14:textId="77777777" w:rsidTr="00C43B73">
        <w:tc>
          <w:tcPr>
            <w:tcW w:w="4148" w:type="dxa"/>
            <w:shd w:val="clear" w:color="auto" w:fill="E7E6E6" w:themeFill="background2"/>
          </w:tcPr>
          <w:p w14:paraId="6B62F376" w14:textId="7E320E63" w:rsidR="007C4435" w:rsidRDefault="007C4435" w:rsidP="00B23196">
            <w:pPr>
              <w:rPr>
                <w:rFonts w:ascii="宋体" w:eastAsia="宋体" w:hAnsi="宋体"/>
              </w:rPr>
            </w:pPr>
            <w:proofErr w:type="spellStart"/>
            <w:r w:rsidRPr="009D2E18">
              <w:rPr>
                <w:rFonts w:ascii="宋体" w:eastAsia="宋体" w:hAnsi="宋体"/>
              </w:rPr>
              <w:t>smallint</w:t>
            </w:r>
            <w:proofErr w:type="spellEnd"/>
          </w:p>
        </w:tc>
        <w:tc>
          <w:tcPr>
            <w:tcW w:w="4148" w:type="dxa"/>
            <w:shd w:val="clear" w:color="auto" w:fill="E7E6E6" w:themeFill="background2"/>
          </w:tcPr>
          <w:p w14:paraId="4E22D926" w14:textId="033173C7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2</w:t>
            </w:r>
            <w:r>
              <w:rPr>
                <w:rFonts w:ascii="宋体" w:eastAsia="宋体" w:hAnsi="宋体"/>
              </w:rPr>
              <w:t xml:space="preserve"> </w:t>
            </w:r>
            <w:proofErr w:type="gramStart"/>
            <w:r>
              <w:rPr>
                <w:rFonts w:ascii="宋体" w:eastAsia="宋体" w:hAnsi="宋体"/>
              </w:rPr>
              <w:t>b</w:t>
            </w:r>
            <w:r w:rsidRPr="009D2E18">
              <w:rPr>
                <w:rFonts w:ascii="宋体" w:eastAsia="宋体" w:hAnsi="宋体"/>
              </w:rPr>
              <w:t>yte</w:t>
            </w:r>
            <w:proofErr w:type="gramEnd"/>
          </w:p>
        </w:tc>
      </w:tr>
      <w:tr w:rsidR="007C4435" w14:paraId="7BE80529" w14:textId="77777777" w:rsidTr="00C43B73">
        <w:tc>
          <w:tcPr>
            <w:tcW w:w="4148" w:type="dxa"/>
            <w:shd w:val="clear" w:color="auto" w:fill="E7E6E6" w:themeFill="background2"/>
          </w:tcPr>
          <w:p w14:paraId="2A384115" w14:textId="33F99CE9" w:rsidR="007C4435" w:rsidRDefault="007C4435" w:rsidP="00B23196">
            <w:pPr>
              <w:rPr>
                <w:rFonts w:ascii="宋体" w:eastAsia="宋体" w:hAnsi="宋体"/>
              </w:rPr>
            </w:pPr>
            <w:proofErr w:type="spellStart"/>
            <w:r w:rsidRPr="009D2E18">
              <w:rPr>
                <w:rFonts w:ascii="宋体" w:eastAsia="宋体" w:hAnsi="宋体"/>
              </w:rPr>
              <w:t>tinyint</w:t>
            </w:r>
            <w:proofErr w:type="spellEnd"/>
          </w:p>
        </w:tc>
        <w:tc>
          <w:tcPr>
            <w:tcW w:w="4148" w:type="dxa"/>
            <w:shd w:val="clear" w:color="auto" w:fill="E7E6E6" w:themeFill="background2"/>
          </w:tcPr>
          <w:p w14:paraId="4B259593" w14:textId="17BC2E46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1</w:t>
            </w:r>
            <w:r>
              <w:rPr>
                <w:rFonts w:ascii="宋体" w:eastAsia="宋体" w:hAnsi="宋体"/>
              </w:rPr>
              <w:t xml:space="preserve"> b</w:t>
            </w:r>
            <w:r w:rsidRPr="009D2E18">
              <w:rPr>
                <w:rFonts w:ascii="宋体" w:eastAsia="宋体" w:hAnsi="宋体"/>
              </w:rPr>
              <w:t>yte</w:t>
            </w:r>
          </w:p>
        </w:tc>
      </w:tr>
      <w:tr w:rsidR="007C4435" w14:paraId="4532CE97" w14:textId="77777777" w:rsidTr="00C43B73">
        <w:tc>
          <w:tcPr>
            <w:tcW w:w="4148" w:type="dxa"/>
            <w:shd w:val="clear" w:color="auto" w:fill="E7E6E6" w:themeFill="background2"/>
          </w:tcPr>
          <w:p w14:paraId="0F1AF128" w14:textId="7D02155F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f</w:t>
            </w:r>
            <w:r w:rsidRPr="009D2E18">
              <w:rPr>
                <w:rFonts w:ascii="宋体" w:eastAsia="宋体" w:hAnsi="宋体"/>
              </w:rPr>
              <w:t>loat</w:t>
            </w:r>
          </w:p>
        </w:tc>
        <w:tc>
          <w:tcPr>
            <w:tcW w:w="4148" w:type="dxa"/>
            <w:shd w:val="clear" w:color="auto" w:fill="E7E6E6" w:themeFill="background2"/>
          </w:tcPr>
          <w:p w14:paraId="17A2375E" w14:textId="6AB15EC3" w:rsidR="007C4435" w:rsidRDefault="007C4435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取决于n的值</w:t>
            </w:r>
          </w:p>
        </w:tc>
      </w:tr>
    </w:tbl>
    <w:p w14:paraId="29AD0B03" w14:textId="19EEEA70" w:rsidR="007430DE" w:rsidRPr="00474B0D" w:rsidRDefault="007C4435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3.4.2</w:t>
      </w:r>
      <w:r w:rsidR="007430DE" w:rsidRPr="00474B0D">
        <w:rPr>
          <w:rFonts w:ascii="宋体" w:eastAsia="宋体" w:hAnsi="宋体" w:hint="eastAsia"/>
          <w:b/>
          <w:bCs/>
          <w:sz w:val="24"/>
          <w:szCs w:val="24"/>
        </w:rPr>
        <w:t>时间类型</w:t>
      </w:r>
    </w:p>
    <w:tbl>
      <w:tblPr>
        <w:tblStyle w:val="a8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4148"/>
        <w:gridCol w:w="4148"/>
      </w:tblGrid>
      <w:tr w:rsidR="007430DE" w:rsidRPr="009D2E18" w14:paraId="56C2813B" w14:textId="77777777" w:rsidTr="00C43B73">
        <w:tc>
          <w:tcPr>
            <w:tcW w:w="4148" w:type="dxa"/>
            <w:shd w:val="clear" w:color="auto" w:fill="E7E6E6" w:themeFill="background2"/>
          </w:tcPr>
          <w:p w14:paraId="2DDCF346" w14:textId="0045FF6E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数据类型</w:t>
            </w:r>
          </w:p>
        </w:tc>
        <w:tc>
          <w:tcPr>
            <w:tcW w:w="4148" w:type="dxa"/>
            <w:shd w:val="clear" w:color="auto" w:fill="E7E6E6" w:themeFill="background2"/>
          </w:tcPr>
          <w:p w14:paraId="106D938F" w14:textId="74D27DDE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输出</w:t>
            </w:r>
          </w:p>
        </w:tc>
      </w:tr>
      <w:tr w:rsidR="007430DE" w:rsidRPr="009D2E18" w14:paraId="53C7FA56" w14:textId="77777777" w:rsidTr="00C43B73">
        <w:tc>
          <w:tcPr>
            <w:tcW w:w="4148" w:type="dxa"/>
            <w:shd w:val="clear" w:color="auto" w:fill="E7E6E6" w:themeFill="background2"/>
          </w:tcPr>
          <w:p w14:paraId="7EE49BAE" w14:textId="73C9D612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t</w:t>
            </w:r>
            <w:r w:rsidRPr="009D2E18">
              <w:rPr>
                <w:rFonts w:ascii="宋体" w:eastAsia="宋体" w:hAnsi="宋体"/>
              </w:rPr>
              <w:t>ime</w:t>
            </w:r>
          </w:p>
        </w:tc>
        <w:tc>
          <w:tcPr>
            <w:tcW w:w="4148" w:type="dxa"/>
            <w:shd w:val="clear" w:color="auto" w:fill="E7E6E6" w:themeFill="background2"/>
          </w:tcPr>
          <w:p w14:paraId="23356DF4" w14:textId="0DC8FF46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1</w:t>
            </w:r>
            <w:r w:rsidRPr="009D2E18">
              <w:rPr>
                <w:rFonts w:ascii="宋体" w:eastAsia="宋体" w:hAnsi="宋体"/>
              </w:rPr>
              <w:t>2:35:29.1234567</w:t>
            </w:r>
          </w:p>
        </w:tc>
      </w:tr>
      <w:tr w:rsidR="007430DE" w:rsidRPr="009D2E18" w14:paraId="4BD02C44" w14:textId="77777777" w:rsidTr="00C43B73">
        <w:tc>
          <w:tcPr>
            <w:tcW w:w="4148" w:type="dxa"/>
            <w:shd w:val="clear" w:color="auto" w:fill="E7E6E6" w:themeFill="background2"/>
          </w:tcPr>
          <w:p w14:paraId="39DBA722" w14:textId="38BF3063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d</w:t>
            </w:r>
            <w:r w:rsidRPr="009D2E18">
              <w:rPr>
                <w:rFonts w:ascii="宋体" w:eastAsia="宋体" w:hAnsi="宋体"/>
              </w:rPr>
              <w:t>ate</w:t>
            </w:r>
          </w:p>
        </w:tc>
        <w:tc>
          <w:tcPr>
            <w:tcW w:w="4148" w:type="dxa"/>
            <w:shd w:val="clear" w:color="auto" w:fill="E7E6E6" w:themeFill="background2"/>
          </w:tcPr>
          <w:p w14:paraId="3AA7A0CA" w14:textId="4F50B89C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2</w:t>
            </w:r>
            <w:r w:rsidRPr="009D2E18">
              <w:rPr>
                <w:rFonts w:ascii="宋体" w:eastAsia="宋体" w:hAnsi="宋体"/>
              </w:rPr>
              <w:t>021-3-15</w:t>
            </w:r>
          </w:p>
        </w:tc>
      </w:tr>
      <w:tr w:rsidR="007430DE" w:rsidRPr="009D2E18" w14:paraId="0832BC6B" w14:textId="77777777" w:rsidTr="00C43B73">
        <w:tc>
          <w:tcPr>
            <w:tcW w:w="4148" w:type="dxa"/>
            <w:shd w:val="clear" w:color="auto" w:fill="E7E6E6" w:themeFill="background2"/>
          </w:tcPr>
          <w:p w14:paraId="0C3F001A" w14:textId="01EC7A4C" w:rsidR="007430DE" w:rsidRPr="009D2E18" w:rsidRDefault="007430DE" w:rsidP="00B23196">
            <w:pPr>
              <w:rPr>
                <w:rFonts w:ascii="宋体" w:eastAsia="宋体" w:hAnsi="宋体"/>
              </w:rPr>
            </w:pPr>
            <w:proofErr w:type="spellStart"/>
            <w:r w:rsidRPr="009D2E18">
              <w:rPr>
                <w:rFonts w:ascii="宋体" w:eastAsia="宋体" w:hAnsi="宋体"/>
              </w:rPr>
              <w:t>smalldatetime</w:t>
            </w:r>
            <w:proofErr w:type="spellEnd"/>
          </w:p>
        </w:tc>
        <w:tc>
          <w:tcPr>
            <w:tcW w:w="4148" w:type="dxa"/>
            <w:shd w:val="clear" w:color="auto" w:fill="E7E6E6" w:themeFill="background2"/>
          </w:tcPr>
          <w:p w14:paraId="67F39F4A" w14:textId="766B6153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2</w:t>
            </w:r>
            <w:r w:rsidRPr="009D2E18">
              <w:rPr>
                <w:rFonts w:ascii="宋体" w:eastAsia="宋体" w:hAnsi="宋体"/>
              </w:rPr>
              <w:t>021-3-15 12:35:00</w:t>
            </w:r>
          </w:p>
        </w:tc>
      </w:tr>
      <w:tr w:rsidR="007430DE" w:rsidRPr="009D2E18" w14:paraId="67A29DBB" w14:textId="77777777" w:rsidTr="00C43B73">
        <w:tc>
          <w:tcPr>
            <w:tcW w:w="4148" w:type="dxa"/>
            <w:shd w:val="clear" w:color="auto" w:fill="E7E6E6" w:themeFill="background2"/>
          </w:tcPr>
          <w:p w14:paraId="1D7302E1" w14:textId="2756C761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datetime</w:t>
            </w:r>
          </w:p>
        </w:tc>
        <w:tc>
          <w:tcPr>
            <w:tcW w:w="4148" w:type="dxa"/>
            <w:shd w:val="clear" w:color="auto" w:fill="E7E6E6" w:themeFill="background2"/>
          </w:tcPr>
          <w:p w14:paraId="60423971" w14:textId="171FEB16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2</w:t>
            </w:r>
            <w:r w:rsidRPr="009D2E18">
              <w:rPr>
                <w:rFonts w:ascii="宋体" w:eastAsia="宋体" w:hAnsi="宋体"/>
              </w:rPr>
              <w:t>021-3-15 12:35:29.123</w:t>
            </w:r>
          </w:p>
        </w:tc>
      </w:tr>
      <w:tr w:rsidR="007430DE" w:rsidRPr="009D2E18" w14:paraId="3B50F73B" w14:textId="77777777" w:rsidTr="00C43B73">
        <w:tc>
          <w:tcPr>
            <w:tcW w:w="4148" w:type="dxa"/>
            <w:shd w:val="clear" w:color="auto" w:fill="E7E6E6" w:themeFill="background2"/>
          </w:tcPr>
          <w:p w14:paraId="648A0E89" w14:textId="6CE3B5AC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/>
              </w:rPr>
              <w:t>datetime2</w:t>
            </w:r>
          </w:p>
        </w:tc>
        <w:tc>
          <w:tcPr>
            <w:tcW w:w="4148" w:type="dxa"/>
            <w:shd w:val="clear" w:color="auto" w:fill="E7E6E6" w:themeFill="background2"/>
          </w:tcPr>
          <w:p w14:paraId="1F5C846C" w14:textId="788D38B1" w:rsidR="007430DE" w:rsidRPr="009D2E18" w:rsidRDefault="007430DE" w:rsidP="00B23196">
            <w:pPr>
              <w:rPr>
                <w:rFonts w:ascii="宋体" w:eastAsia="宋体" w:hAnsi="宋体"/>
              </w:rPr>
            </w:pPr>
            <w:r w:rsidRPr="009D2E18">
              <w:rPr>
                <w:rFonts w:ascii="宋体" w:eastAsia="宋体" w:hAnsi="宋体" w:hint="eastAsia"/>
              </w:rPr>
              <w:t>2</w:t>
            </w:r>
            <w:r w:rsidRPr="009D2E18">
              <w:rPr>
                <w:rFonts w:ascii="宋体" w:eastAsia="宋体" w:hAnsi="宋体"/>
              </w:rPr>
              <w:t>021-3-15 12:35:29.1234567</w:t>
            </w:r>
          </w:p>
        </w:tc>
      </w:tr>
    </w:tbl>
    <w:p w14:paraId="79681124" w14:textId="234BFD6C" w:rsidR="008C7D4B" w:rsidRPr="00474B0D" w:rsidRDefault="00C43B73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474B0D">
        <w:rPr>
          <w:rFonts w:ascii="宋体" w:eastAsia="宋体" w:hAnsi="宋体"/>
          <w:b/>
          <w:bCs/>
          <w:sz w:val="24"/>
          <w:szCs w:val="24"/>
        </w:rPr>
        <w:t>.4.3</w:t>
      </w:r>
      <w:r w:rsidR="008C7D4B" w:rsidRPr="00474B0D">
        <w:rPr>
          <w:rFonts w:ascii="宋体" w:eastAsia="宋体" w:hAnsi="宋体" w:hint="eastAsia"/>
          <w:b/>
          <w:bCs/>
          <w:sz w:val="24"/>
          <w:szCs w:val="24"/>
        </w:rPr>
        <w:t>字符串的类型</w:t>
      </w:r>
    </w:p>
    <w:p w14:paraId="754C8F27" w14:textId="1F691BB2" w:rsidR="008C7D4B" w:rsidRPr="009D2E18" w:rsidRDefault="00C43B73" w:rsidP="00C43B73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c</w:t>
      </w:r>
      <w:r w:rsidR="008C7D4B" w:rsidRPr="009D2E18">
        <w:rPr>
          <w:rFonts w:ascii="宋体" w:eastAsia="宋体" w:hAnsi="宋体" w:hint="eastAsia"/>
        </w:rPr>
        <w:t>har</w:t>
      </w:r>
      <w:r w:rsidR="008C7D4B" w:rsidRPr="009D2E18">
        <w:rPr>
          <w:rFonts w:ascii="宋体" w:eastAsia="宋体" w:hAnsi="宋体"/>
        </w:rPr>
        <w:t>[n]</w:t>
      </w:r>
    </w:p>
    <w:p w14:paraId="4FA518E6" w14:textId="10BFA212" w:rsidR="008C7D4B" w:rsidRPr="009D2E18" w:rsidRDefault="00C43B73" w:rsidP="00C43B73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v</w:t>
      </w:r>
      <w:r w:rsidR="008C7D4B" w:rsidRPr="009D2E18">
        <w:rPr>
          <w:rFonts w:ascii="宋体" w:eastAsia="宋体" w:hAnsi="宋体"/>
        </w:rPr>
        <w:t>archar[(</w:t>
      </w:r>
      <w:proofErr w:type="spellStart"/>
      <w:r w:rsidR="008C7D4B" w:rsidRPr="009D2E18">
        <w:rPr>
          <w:rFonts w:ascii="宋体" w:eastAsia="宋体" w:hAnsi="宋体"/>
        </w:rPr>
        <w:t>n|max</w:t>
      </w:r>
      <w:proofErr w:type="spellEnd"/>
      <w:r w:rsidR="008C7D4B" w:rsidRPr="009D2E18">
        <w:rPr>
          <w:rFonts w:ascii="宋体" w:eastAsia="宋体" w:hAnsi="宋体"/>
        </w:rPr>
        <w:t>)]</w:t>
      </w:r>
    </w:p>
    <w:p w14:paraId="52B5EA81" w14:textId="77777777" w:rsidR="00C43B73" w:rsidRDefault="00C43B73" w:rsidP="00B23196">
      <w:pPr>
        <w:rPr>
          <w:rFonts w:ascii="宋体" w:eastAsia="宋体" w:hAnsi="宋体"/>
        </w:rPr>
      </w:pPr>
    </w:p>
    <w:p w14:paraId="49E9E06A" w14:textId="27F22863" w:rsidR="008C7D4B" w:rsidRPr="009D2E18" w:rsidRDefault="008C7D4B" w:rsidP="00C43B73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支持U</w:t>
      </w:r>
      <w:r w:rsidRPr="009D2E18">
        <w:rPr>
          <w:rFonts w:ascii="宋体" w:eastAsia="宋体" w:hAnsi="宋体"/>
        </w:rPr>
        <w:t>nicode</w:t>
      </w:r>
      <w:r w:rsidRPr="009D2E18">
        <w:rPr>
          <w:rFonts w:ascii="宋体" w:eastAsia="宋体" w:hAnsi="宋体" w:hint="eastAsia"/>
        </w:rPr>
        <w:t>编码，所以每个字符占用两个字节</w:t>
      </w:r>
      <w:r w:rsidR="00C43B73">
        <w:rPr>
          <w:rFonts w:ascii="宋体" w:eastAsia="宋体" w:hAnsi="宋体" w:hint="eastAsia"/>
        </w:rPr>
        <w:t>:</w:t>
      </w:r>
    </w:p>
    <w:p w14:paraId="7FBA3C4E" w14:textId="3AD096A4" w:rsidR="008C7D4B" w:rsidRPr="009D2E18" w:rsidRDefault="00C43B73" w:rsidP="00C43B73">
      <w:pPr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n</w:t>
      </w:r>
      <w:r w:rsidR="008C7D4B" w:rsidRPr="009D2E18">
        <w:rPr>
          <w:rFonts w:ascii="宋体" w:eastAsia="宋体" w:hAnsi="宋体"/>
        </w:rPr>
        <w:t>char</w:t>
      </w:r>
      <w:proofErr w:type="spellEnd"/>
      <w:r w:rsidR="008C7D4B" w:rsidRPr="009D2E18">
        <w:rPr>
          <w:rFonts w:ascii="宋体" w:eastAsia="宋体" w:hAnsi="宋体"/>
        </w:rPr>
        <w:t>[n]</w:t>
      </w:r>
    </w:p>
    <w:p w14:paraId="2235E56C" w14:textId="196D7BD1" w:rsidR="008C7D4B" w:rsidRPr="009D2E18" w:rsidRDefault="00C43B73" w:rsidP="00C43B73">
      <w:pPr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n</w:t>
      </w:r>
      <w:r w:rsidR="008C7D4B" w:rsidRPr="009D2E18">
        <w:rPr>
          <w:rFonts w:ascii="宋体" w:eastAsia="宋体" w:hAnsi="宋体"/>
        </w:rPr>
        <w:t>varchar</w:t>
      </w:r>
      <w:proofErr w:type="spellEnd"/>
      <w:r w:rsidR="008C7D4B" w:rsidRPr="009D2E18">
        <w:rPr>
          <w:rFonts w:ascii="宋体" w:eastAsia="宋体" w:hAnsi="宋体"/>
        </w:rPr>
        <w:t>[</w:t>
      </w:r>
      <w:proofErr w:type="spellStart"/>
      <w:r w:rsidR="008C7D4B" w:rsidRPr="009D2E18">
        <w:rPr>
          <w:rFonts w:ascii="宋体" w:eastAsia="宋体" w:hAnsi="宋体"/>
        </w:rPr>
        <w:t>n|max</w:t>
      </w:r>
      <w:proofErr w:type="spellEnd"/>
      <w:r w:rsidR="008C7D4B" w:rsidRPr="009D2E18">
        <w:rPr>
          <w:rFonts w:ascii="宋体" w:eastAsia="宋体" w:hAnsi="宋体"/>
        </w:rPr>
        <w:t>]</w:t>
      </w:r>
    </w:p>
    <w:p w14:paraId="71EE60FD" w14:textId="54FB3B6D" w:rsidR="00082C6A" w:rsidRDefault="00082C6A" w:rsidP="00B23196">
      <w:pPr>
        <w:rPr>
          <w:rFonts w:ascii="宋体" w:eastAsia="宋体" w:hAnsi="宋体"/>
        </w:rPr>
      </w:pPr>
    </w:p>
    <w:p w14:paraId="4523AEEC" w14:textId="7C2083C7" w:rsidR="0058531D" w:rsidRPr="00474B0D" w:rsidRDefault="0058531D" w:rsidP="00B23196">
      <w:pPr>
        <w:rPr>
          <w:rFonts w:ascii="宋体" w:eastAsia="宋体" w:hAnsi="宋体"/>
          <w:b/>
          <w:bCs/>
          <w:sz w:val="28"/>
          <w:szCs w:val="28"/>
        </w:rPr>
      </w:pPr>
      <w:r w:rsidRPr="00474B0D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474B0D">
        <w:rPr>
          <w:rFonts w:ascii="宋体" w:eastAsia="宋体" w:hAnsi="宋体"/>
          <w:b/>
          <w:bCs/>
          <w:sz w:val="28"/>
          <w:szCs w:val="28"/>
        </w:rPr>
        <w:t>.5</w:t>
      </w:r>
      <w:r w:rsidRPr="00474B0D">
        <w:rPr>
          <w:rFonts w:ascii="宋体" w:eastAsia="宋体" w:hAnsi="宋体" w:hint="eastAsia"/>
          <w:b/>
          <w:bCs/>
          <w:sz w:val="28"/>
          <w:szCs w:val="28"/>
        </w:rPr>
        <w:t>表的创建和操作</w:t>
      </w:r>
    </w:p>
    <w:p w14:paraId="1AF11C52" w14:textId="7676014F" w:rsidR="00082C6A" w:rsidRPr="00474B0D" w:rsidRDefault="00A54ACE" w:rsidP="00B23196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3.5.1</w:t>
      </w:r>
      <w:r w:rsidR="00F46379" w:rsidRPr="00474B0D">
        <w:rPr>
          <w:rFonts w:ascii="宋体" w:eastAsia="宋体" w:hAnsi="宋体" w:hint="eastAsia"/>
          <w:b/>
          <w:bCs/>
          <w:sz w:val="24"/>
          <w:szCs w:val="24"/>
        </w:rPr>
        <w:t>新建表</w:t>
      </w:r>
    </w:p>
    <w:p w14:paraId="2CAFFC61" w14:textId="77777777" w:rsidR="00A54ACE" w:rsidRDefault="00F46379" w:rsidP="00A54ACE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若要创建表，必须提供表的名称和该表中每个列的名称和数据类型，指出每个列中是否允许空值。</w:t>
      </w:r>
    </w:p>
    <w:p w14:paraId="72BADE56" w14:textId="533E1A47" w:rsidR="00F46379" w:rsidRPr="009D2E18" w:rsidRDefault="00A54ACE" w:rsidP="00A54AC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此外，</w:t>
      </w:r>
      <w:r w:rsidR="00F46379" w:rsidRPr="009D2E18">
        <w:rPr>
          <w:rFonts w:ascii="宋体" w:eastAsia="宋体" w:hAnsi="宋体" w:hint="eastAsia"/>
        </w:rPr>
        <w:t>大多数表中都有一个主键，由表的一列或者多列组成，主</w:t>
      </w:r>
      <w:proofErr w:type="gramStart"/>
      <w:r w:rsidR="00F46379" w:rsidRPr="009D2E18">
        <w:rPr>
          <w:rFonts w:ascii="宋体" w:eastAsia="宋体" w:hAnsi="宋体" w:hint="eastAsia"/>
        </w:rPr>
        <w:t>键始终</w:t>
      </w:r>
      <w:proofErr w:type="gramEnd"/>
      <w:r w:rsidR="00F46379" w:rsidRPr="009D2E18">
        <w:rPr>
          <w:rFonts w:ascii="宋体" w:eastAsia="宋体" w:hAnsi="宋体" w:hint="eastAsia"/>
        </w:rPr>
        <w:t>是唯一的。</w:t>
      </w:r>
    </w:p>
    <w:p w14:paraId="1461E98E" w14:textId="7BC97B0B" w:rsidR="00F46379" w:rsidRPr="00474B0D" w:rsidRDefault="00A54ACE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3.5.1.1</w:t>
      </w:r>
      <w:r w:rsidR="00F46379" w:rsidRPr="00474B0D">
        <w:rPr>
          <w:rFonts w:ascii="宋体" w:eastAsia="宋体" w:hAnsi="宋体" w:hint="eastAsia"/>
          <w:b/>
          <w:bCs/>
          <w:sz w:val="24"/>
          <w:szCs w:val="24"/>
        </w:rPr>
        <w:t>图形界面进行创建</w:t>
      </w:r>
    </w:p>
    <w:p w14:paraId="7B82593E" w14:textId="063FF735" w:rsidR="00A54ACE" w:rsidRPr="009D2E18" w:rsidRDefault="00A54ACE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右键数据库栏下的“表”，点击新建“表”</w:t>
      </w:r>
    </w:p>
    <w:p w14:paraId="057CAAB3" w14:textId="5EFB5FCE" w:rsidR="0010259F" w:rsidRDefault="0010259F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14632F39" wp14:editId="3C174D96">
            <wp:extent cx="3696020" cy="14555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3A79" w14:textId="018C0333" w:rsidR="00A54ACE" w:rsidRPr="009D2E18" w:rsidRDefault="00A54ACE" w:rsidP="00A54AC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在弹出的窗口下，可以对各个字段进行属性的初始化。</w:t>
      </w:r>
    </w:p>
    <w:p w14:paraId="249FFFD6" w14:textId="7363651C" w:rsidR="0010259F" w:rsidRDefault="0010259F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33CB18B6" wp14:editId="117FD483">
            <wp:extent cx="4267570" cy="2667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DC1B" w14:textId="00AC1A04" w:rsidR="00A54ACE" w:rsidRPr="009D2E18" w:rsidRDefault="00A54ACE" w:rsidP="00A54AC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点击一个字段，右键可以将其设为该表的主键。</w:t>
      </w:r>
    </w:p>
    <w:p w14:paraId="48BC62BB" w14:textId="656EB244" w:rsidR="0010259F" w:rsidRDefault="0010259F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037A2D76" wp14:editId="012EC876">
            <wp:extent cx="2789162" cy="746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7FD" w14:textId="2159E53F" w:rsidR="00A54ACE" w:rsidRPr="009D2E18" w:rsidRDefault="00A54ACE" w:rsidP="00A54ACE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保存时，可以对表进行命名。</w:t>
      </w:r>
    </w:p>
    <w:p w14:paraId="16F1C1AF" w14:textId="7B22E61D" w:rsidR="00F46379" w:rsidRPr="009D2E18" w:rsidRDefault="0010259F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04E2F055" wp14:editId="112AA1DB">
            <wp:extent cx="3817951" cy="136409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B312" w14:textId="19BCED6E" w:rsidR="00F46379" w:rsidRPr="00474B0D" w:rsidRDefault="00A54ACE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474B0D">
        <w:rPr>
          <w:rFonts w:ascii="宋体" w:eastAsia="宋体" w:hAnsi="宋体" w:hint="eastAsia"/>
          <w:b/>
          <w:bCs/>
          <w:sz w:val="24"/>
          <w:szCs w:val="24"/>
        </w:rPr>
        <w:t>3.5.1.2使用</w:t>
      </w:r>
      <w:r w:rsidR="00F46379" w:rsidRPr="00474B0D">
        <w:rPr>
          <w:rFonts w:ascii="宋体" w:eastAsia="宋体" w:hAnsi="宋体"/>
          <w:b/>
          <w:bCs/>
          <w:sz w:val="24"/>
          <w:szCs w:val="24"/>
        </w:rPr>
        <w:t>S</w:t>
      </w:r>
      <w:r w:rsidRPr="00474B0D">
        <w:rPr>
          <w:rFonts w:ascii="宋体" w:eastAsia="宋体" w:hAnsi="宋体" w:hint="eastAsia"/>
          <w:b/>
          <w:bCs/>
          <w:sz w:val="24"/>
          <w:szCs w:val="24"/>
        </w:rPr>
        <w:t>QL</w:t>
      </w:r>
      <w:r w:rsidR="00F46379" w:rsidRPr="00474B0D">
        <w:rPr>
          <w:rFonts w:ascii="宋体" w:eastAsia="宋体" w:hAnsi="宋体" w:hint="eastAsia"/>
          <w:b/>
          <w:bCs/>
          <w:sz w:val="24"/>
          <w:szCs w:val="24"/>
        </w:rPr>
        <w:t>语言进行</w:t>
      </w:r>
      <w:r w:rsidRPr="00474B0D">
        <w:rPr>
          <w:rFonts w:ascii="宋体" w:eastAsia="宋体" w:hAnsi="宋体" w:hint="eastAsia"/>
          <w:b/>
          <w:bCs/>
          <w:sz w:val="24"/>
          <w:szCs w:val="24"/>
        </w:rPr>
        <w:t>表的</w:t>
      </w:r>
      <w:r w:rsidR="00F46379" w:rsidRPr="00474B0D">
        <w:rPr>
          <w:rFonts w:ascii="宋体" w:eastAsia="宋体" w:hAnsi="宋体" w:hint="eastAsia"/>
          <w:b/>
          <w:bCs/>
          <w:sz w:val="24"/>
          <w:szCs w:val="24"/>
        </w:rPr>
        <w:t>创建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A54ACE" w:rsidRPr="00A54ACE" w14:paraId="00054431" w14:textId="77777777" w:rsidTr="00A54ACE">
        <w:tc>
          <w:tcPr>
            <w:tcW w:w="8296" w:type="dxa"/>
            <w:shd w:val="clear" w:color="auto" w:fill="E7E6E6" w:themeFill="background2"/>
          </w:tcPr>
          <w:p w14:paraId="2B79CCBB" w14:textId="77777777" w:rsidR="00A54ACE" w:rsidRPr="00A54ACE" w:rsidRDefault="00A54ACE" w:rsidP="00A54AC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create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userinfo2</w:t>
            </w:r>
          </w:p>
          <w:p w14:paraId="7AAFF134" w14:textId="77777777" w:rsidR="00A54ACE" w:rsidRPr="00A54ACE" w:rsidRDefault="00A54ACE" w:rsidP="00A54AC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ID </w:t>
            </w:r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int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primary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key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not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null,</w:t>
            </w:r>
          </w:p>
          <w:p w14:paraId="4AC55ED6" w14:textId="77777777" w:rsidR="00A54ACE" w:rsidRPr="00A54ACE" w:rsidRDefault="00A54ACE" w:rsidP="00A54AC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name </w:t>
            </w:r>
            <w:proofErr w:type="gramStart"/>
            <w:r w:rsidRPr="00A54ACE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varchar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20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not</w:t>
            </w:r>
            <w:r w:rsidRPr="00A54ACE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null</w:t>
            </w:r>
          </w:p>
          <w:p w14:paraId="3B7B30A0" w14:textId="337C89C0" w:rsidR="00A54ACE" w:rsidRPr="00A54ACE" w:rsidRDefault="00A54ACE" w:rsidP="00A54ACE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A54ACE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79A4D02F" w14:textId="77777777" w:rsidR="006A6C6B" w:rsidRDefault="006A6C6B" w:rsidP="00F46379">
      <w:pPr>
        <w:rPr>
          <w:rFonts w:ascii="宋体" w:eastAsia="宋体" w:hAnsi="宋体"/>
          <w:b/>
          <w:bCs/>
          <w:sz w:val="24"/>
          <w:szCs w:val="24"/>
        </w:rPr>
      </w:pPr>
    </w:p>
    <w:p w14:paraId="36502D30" w14:textId="7A1E5B63" w:rsidR="0010259F" w:rsidRPr="006A6C6B" w:rsidRDefault="00A54ACE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3.5.2</w:t>
      </w:r>
      <w:r w:rsidR="0010259F" w:rsidRPr="006A6C6B">
        <w:rPr>
          <w:rFonts w:ascii="宋体" w:eastAsia="宋体" w:hAnsi="宋体" w:hint="eastAsia"/>
          <w:b/>
          <w:bCs/>
          <w:sz w:val="24"/>
          <w:szCs w:val="24"/>
        </w:rPr>
        <w:t>修改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>、</w:t>
      </w:r>
      <w:r w:rsidR="0010259F" w:rsidRPr="006A6C6B">
        <w:rPr>
          <w:rFonts w:ascii="宋体" w:eastAsia="宋体" w:hAnsi="宋体" w:hint="eastAsia"/>
          <w:b/>
          <w:bCs/>
          <w:sz w:val="24"/>
          <w:szCs w:val="24"/>
        </w:rPr>
        <w:t>删除表结构</w:t>
      </w:r>
    </w:p>
    <w:p w14:paraId="46E65A56" w14:textId="473CED0E" w:rsidR="0010259F" w:rsidRPr="006A6C6B" w:rsidRDefault="00A54ACE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3.5.2.1</w:t>
      </w:r>
      <w:r w:rsidR="0010259F" w:rsidRPr="006A6C6B">
        <w:rPr>
          <w:rFonts w:ascii="宋体" w:eastAsia="宋体" w:hAnsi="宋体" w:hint="eastAsia"/>
          <w:b/>
          <w:bCs/>
          <w:sz w:val="24"/>
          <w:szCs w:val="24"/>
        </w:rPr>
        <w:t>操作界面进行表的修改</w:t>
      </w:r>
    </w:p>
    <w:p w14:paraId="075F1239" w14:textId="4DBB07AB" w:rsidR="00A54ACE" w:rsidRPr="009D2E18" w:rsidRDefault="00A54ACE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右键相应的表，点击“设计”。</w:t>
      </w:r>
    </w:p>
    <w:p w14:paraId="3D5C64D3" w14:textId="1B21FB5F" w:rsidR="0010259F" w:rsidRDefault="0010259F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16127000" wp14:editId="5C5F620D">
            <wp:extent cx="2751058" cy="49915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DDBE" w14:textId="4C5F64AB" w:rsidR="0010259F" w:rsidRPr="009D2E18" w:rsidRDefault="00A54ACE" w:rsidP="00A54AC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在弹出的对话框中，可以对表的各个字段的属性</w:t>
      </w:r>
      <w:r w:rsidR="0010259F" w:rsidRPr="009D2E18">
        <w:rPr>
          <w:rFonts w:ascii="宋体" w:eastAsia="宋体" w:hAnsi="宋体" w:hint="eastAsia"/>
        </w:rPr>
        <w:t>进行</w:t>
      </w:r>
      <w:r w:rsidR="00CF3F17" w:rsidRPr="009D2E18">
        <w:rPr>
          <w:rFonts w:ascii="宋体" w:eastAsia="宋体" w:hAnsi="宋体" w:hint="eastAsia"/>
        </w:rPr>
        <w:t>调整</w:t>
      </w:r>
      <w:r>
        <w:rPr>
          <w:rFonts w:ascii="宋体" w:eastAsia="宋体" w:hAnsi="宋体" w:hint="eastAsia"/>
        </w:rPr>
        <w:t>。</w:t>
      </w:r>
    </w:p>
    <w:p w14:paraId="3DD3058D" w14:textId="7D5C848E" w:rsidR="00CF3F17" w:rsidRPr="009D2E18" w:rsidRDefault="00CF3F17" w:rsidP="00A54ACE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0C7C4C97" wp14:editId="1792FF65">
            <wp:extent cx="4404742" cy="166892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4A2" w14:textId="33B15C31" w:rsidR="00CF3F17" w:rsidRPr="006A6C6B" w:rsidRDefault="00A54ACE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3.5.2.2</w:t>
      </w:r>
      <w:r w:rsidRPr="006A6C6B">
        <w:rPr>
          <w:rFonts w:ascii="宋体" w:eastAsia="宋体" w:hAnsi="宋体"/>
          <w:b/>
          <w:bCs/>
          <w:sz w:val="24"/>
          <w:szCs w:val="24"/>
        </w:rPr>
        <w:t xml:space="preserve"> SQL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>语句进行</w:t>
      </w:r>
    </w:p>
    <w:p w14:paraId="653893A9" w14:textId="1B1BF61C" w:rsidR="00CF3F17" w:rsidRPr="009D2E18" w:rsidRDefault="00D158EB" w:rsidP="00D158E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使用SQL语句进行类型</w:t>
      </w:r>
      <w:r w:rsidR="00CF3F17" w:rsidRPr="009D2E18">
        <w:rPr>
          <w:rFonts w:ascii="宋体" w:eastAsia="宋体" w:hAnsi="宋体" w:hint="eastAsia"/>
        </w:rPr>
        <w:t>长度</w:t>
      </w:r>
      <w:r>
        <w:rPr>
          <w:rFonts w:ascii="宋体" w:eastAsia="宋体" w:hAnsi="宋体" w:hint="eastAsia"/>
        </w:rPr>
        <w:t>的修改。比如将v</w:t>
      </w:r>
      <w:r>
        <w:rPr>
          <w:rFonts w:ascii="宋体" w:eastAsia="宋体" w:hAnsi="宋体"/>
        </w:rPr>
        <w:t>archar(10)</w:t>
      </w:r>
      <w:r>
        <w:rPr>
          <w:rFonts w:ascii="宋体" w:eastAsia="宋体" w:hAnsi="宋体" w:hint="eastAsia"/>
        </w:rPr>
        <w:t>改成v</w:t>
      </w:r>
      <w:r>
        <w:rPr>
          <w:rFonts w:ascii="宋体" w:eastAsia="宋体" w:hAnsi="宋体"/>
        </w:rPr>
        <w:t>archar(100)</w:t>
      </w:r>
      <w:r>
        <w:rPr>
          <w:rFonts w:ascii="宋体" w:eastAsia="宋体" w:hAnsi="宋体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0677D559" w14:textId="77777777" w:rsidTr="00D158EB">
        <w:tc>
          <w:tcPr>
            <w:tcW w:w="8296" w:type="dxa"/>
            <w:shd w:val="clear" w:color="auto" w:fill="E7E6E6" w:themeFill="background2"/>
          </w:tcPr>
          <w:p w14:paraId="6D1F0038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</w:p>
          <w:p w14:paraId="1A3BE2C8" w14:textId="2C83DE4C" w:rsidR="00D158EB" w:rsidRPr="00D158EB" w:rsidRDefault="00D158EB" w:rsidP="00CF3F1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column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name </w:t>
            </w:r>
            <w:proofErr w:type="gramStart"/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varchar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100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4173B5B2" w14:textId="10B94D43" w:rsidR="00CF3F17" w:rsidRPr="009D2E18" w:rsidRDefault="00D158EB" w:rsidP="00D158E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语句进行</w:t>
      </w:r>
      <w:r w:rsidR="00CF3F17" w:rsidRPr="009D2E18">
        <w:rPr>
          <w:rFonts w:ascii="宋体" w:eastAsia="宋体" w:hAnsi="宋体" w:hint="eastAsia"/>
        </w:rPr>
        <w:t>字段类型</w:t>
      </w:r>
      <w:r>
        <w:rPr>
          <w:rFonts w:ascii="宋体" w:eastAsia="宋体" w:hAnsi="宋体" w:hint="eastAsia"/>
        </w:rPr>
        <w:t>的修改。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6BFEB588" w14:textId="77777777" w:rsidTr="00D158EB">
        <w:tc>
          <w:tcPr>
            <w:tcW w:w="8296" w:type="dxa"/>
            <w:shd w:val="clear" w:color="auto" w:fill="E7E6E6" w:themeFill="background2"/>
          </w:tcPr>
          <w:p w14:paraId="79A47414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</w:p>
          <w:p w14:paraId="6DDA5513" w14:textId="48870910" w:rsidR="00D158EB" w:rsidRPr="00D158EB" w:rsidRDefault="00D158EB" w:rsidP="00CF3F1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column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age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float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;</w:t>
            </w:r>
          </w:p>
        </w:tc>
      </w:tr>
    </w:tbl>
    <w:p w14:paraId="34A543AB" w14:textId="77777777" w:rsidR="00D158EB" w:rsidRDefault="00D158EB" w:rsidP="00CF3F17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FF"/>
          <w:kern w:val="0"/>
          <w:sz w:val="19"/>
          <w:szCs w:val="19"/>
        </w:rPr>
      </w:pPr>
    </w:p>
    <w:p w14:paraId="74B89A6D" w14:textId="5DE2F8A8" w:rsidR="00CF3F17" w:rsidRPr="009D2E18" w:rsidRDefault="00CF3F17" w:rsidP="00F46379">
      <w:pPr>
        <w:rPr>
          <w:rFonts w:ascii="宋体" w:eastAsia="宋体" w:hAnsi="宋体"/>
        </w:rPr>
      </w:pPr>
    </w:p>
    <w:p w14:paraId="676A34E6" w14:textId="10C255C3" w:rsidR="00CF3F17" w:rsidRDefault="00CF3F17" w:rsidP="00D158E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添加是否可以为空</w:t>
      </w:r>
      <w:r w:rsidR="00D158EB">
        <w:rPr>
          <w:rFonts w:ascii="宋体" w:eastAsia="宋体" w:hAnsi="宋体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58EB" w14:paraId="276FBBC8" w14:textId="77777777" w:rsidTr="00D158EB">
        <w:tc>
          <w:tcPr>
            <w:tcW w:w="8296" w:type="dxa"/>
            <w:shd w:val="clear" w:color="auto" w:fill="E7E6E6" w:themeFill="background2"/>
          </w:tcPr>
          <w:p w14:paraId="79594322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 xml:space="preserve">alter table </w:t>
            </w:r>
            <w:proofErr w:type="spellStart"/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userinfo</w:t>
            </w:r>
            <w:proofErr w:type="spellEnd"/>
          </w:p>
          <w:p w14:paraId="66034B61" w14:textId="46F498D2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 column age float not null;</w:t>
            </w:r>
          </w:p>
        </w:tc>
      </w:tr>
    </w:tbl>
    <w:p w14:paraId="41E4BF19" w14:textId="3C49A5AE" w:rsidR="00CF3F17" w:rsidRDefault="00CF3F17" w:rsidP="00D158E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添加主键</w:t>
      </w:r>
      <w:r w:rsidR="00D158EB">
        <w:rPr>
          <w:rFonts w:ascii="宋体" w:eastAsia="宋体" w:hAnsi="宋体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472A6FC9" w14:textId="77777777" w:rsidTr="00D158EB">
        <w:tc>
          <w:tcPr>
            <w:tcW w:w="8296" w:type="dxa"/>
            <w:shd w:val="clear" w:color="auto" w:fill="E7E6E6" w:themeFill="background2"/>
          </w:tcPr>
          <w:p w14:paraId="331D69F6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</w:p>
          <w:p w14:paraId="56B3B4C3" w14:textId="0AA04950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add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constraint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KID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primary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gramStart"/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key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ID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5FDA8BFE" w14:textId="7549EDD4" w:rsidR="00CF3F17" w:rsidRPr="009D2E18" w:rsidRDefault="00CF3F17" w:rsidP="00D158EB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新建字段</w:t>
      </w:r>
      <w:r w:rsidR="00D158EB">
        <w:rPr>
          <w:rFonts w:ascii="宋体" w:eastAsia="宋体" w:hAnsi="宋体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20F485C7" w14:textId="77777777" w:rsidTr="00D158EB">
        <w:tc>
          <w:tcPr>
            <w:tcW w:w="8296" w:type="dxa"/>
            <w:shd w:val="clear" w:color="auto" w:fill="E7E6E6" w:themeFill="background2"/>
          </w:tcPr>
          <w:p w14:paraId="1CB4E684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</w:p>
          <w:p w14:paraId="6A3C28C2" w14:textId="7E5820B6" w:rsidR="00D158EB" w:rsidRPr="00D158EB" w:rsidRDefault="00D158EB" w:rsidP="00CF3F1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add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grade </w:t>
            </w:r>
            <w:proofErr w:type="gramStart"/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varchar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10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6A3C6B27" w14:textId="77777777" w:rsidR="00CF3F17" w:rsidRPr="00D158EB" w:rsidRDefault="00CF3F17" w:rsidP="00CF3F17">
      <w:pPr>
        <w:pStyle w:val="a9"/>
        <w:shd w:val="clear" w:color="auto" w:fill="FFFFFF"/>
        <w:spacing w:before="0" w:beforeAutospacing="0" w:after="0" w:afterAutospacing="0"/>
        <w:rPr>
          <w:rFonts w:cs="Arial"/>
          <w:color w:val="4D4D4D"/>
          <w:sz w:val="21"/>
          <w:szCs w:val="21"/>
        </w:rPr>
      </w:pPr>
      <w:r w:rsidRPr="00D158EB">
        <w:rPr>
          <w:rFonts w:cs="Arial"/>
          <w:color w:val="4D4D4D"/>
          <w:sz w:val="21"/>
          <w:szCs w:val="21"/>
        </w:rPr>
        <w:t>first：第一个位置；</w:t>
      </w:r>
    </w:p>
    <w:p w14:paraId="2AE7A59D" w14:textId="1AFA4BA3" w:rsidR="00CF3F17" w:rsidRPr="00D158EB" w:rsidRDefault="00CF3F17" w:rsidP="00CF3F17">
      <w:pPr>
        <w:pStyle w:val="a9"/>
        <w:shd w:val="clear" w:color="auto" w:fill="FFFFFF"/>
        <w:spacing w:before="0" w:beforeAutospacing="0" w:after="0" w:afterAutospacing="0"/>
        <w:rPr>
          <w:rFonts w:cs="Arial"/>
          <w:color w:val="4D4D4D"/>
          <w:sz w:val="21"/>
          <w:szCs w:val="21"/>
        </w:rPr>
      </w:pPr>
      <w:r w:rsidRPr="00D158EB">
        <w:rPr>
          <w:rFonts w:cs="Arial"/>
          <w:color w:val="4D4D4D"/>
          <w:sz w:val="21"/>
          <w:szCs w:val="21"/>
        </w:rPr>
        <w:t>after：在哪个字段之后；默认在最后一个字段的后面。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223937D2" w14:textId="77777777" w:rsidTr="00D158EB">
        <w:tc>
          <w:tcPr>
            <w:tcW w:w="8296" w:type="dxa"/>
            <w:shd w:val="clear" w:color="auto" w:fill="E7E6E6" w:themeFill="background2"/>
          </w:tcPr>
          <w:p w14:paraId="0365826F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</w:p>
          <w:p w14:paraId="2C570A77" w14:textId="6846E6D8" w:rsidR="00D158EB" w:rsidRPr="00D158EB" w:rsidRDefault="00D158EB" w:rsidP="00CF3F1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add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newkey</w:t>
            </w:r>
            <w:proofErr w:type="spell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FIRST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;</w:t>
            </w:r>
          </w:p>
        </w:tc>
      </w:tr>
    </w:tbl>
    <w:p w14:paraId="1BDFA8F1" w14:textId="77777777" w:rsidR="00D158EB" w:rsidRDefault="00D158EB" w:rsidP="00D158EB">
      <w:pPr>
        <w:rPr>
          <w:rFonts w:ascii="宋体" w:eastAsia="宋体" w:hAnsi="宋体"/>
        </w:rPr>
      </w:pPr>
    </w:p>
    <w:p w14:paraId="7BEBD724" w14:textId="356E4ABB" w:rsidR="00B571E6" w:rsidRPr="006A6C6B" w:rsidRDefault="00D158EB" w:rsidP="00D158EB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3.5.3</w:t>
      </w:r>
      <w:r w:rsidR="00B571E6" w:rsidRPr="006A6C6B">
        <w:rPr>
          <w:rFonts w:ascii="宋体" w:eastAsia="宋体" w:hAnsi="宋体" w:hint="eastAsia"/>
          <w:b/>
          <w:bCs/>
          <w:sz w:val="24"/>
          <w:szCs w:val="24"/>
        </w:rPr>
        <w:t>定义主键外键</w:t>
      </w:r>
    </w:p>
    <w:p w14:paraId="0009B7FE" w14:textId="316142A6" w:rsidR="00B571E6" w:rsidRPr="006A6C6B" w:rsidRDefault="00D158EB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3.5.3.1使用</w:t>
      </w:r>
      <w:r w:rsidR="00B571E6" w:rsidRPr="006A6C6B">
        <w:rPr>
          <w:rFonts w:ascii="宋体" w:eastAsia="宋体" w:hAnsi="宋体" w:hint="eastAsia"/>
          <w:b/>
          <w:bCs/>
          <w:sz w:val="24"/>
          <w:szCs w:val="24"/>
        </w:rPr>
        <w:t>界面方法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>定义主键和外键</w:t>
      </w:r>
    </w:p>
    <w:p w14:paraId="7B46B291" w14:textId="328B69B2" w:rsidR="00D158EB" w:rsidRPr="009D2E18" w:rsidRDefault="00D158EB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选择关系。</w:t>
      </w:r>
    </w:p>
    <w:p w14:paraId="5B10B6B5" w14:textId="2962B0D3" w:rsidR="00E07381" w:rsidRDefault="00E07381" w:rsidP="00D158EB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62BF0966" wp14:editId="55D87DB2">
            <wp:extent cx="3193057" cy="2682472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5C5A" w14:textId="1C1A55E2" w:rsidR="00D158EB" w:rsidRPr="009D2E18" w:rsidRDefault="00D158EB" w:rsidP="00D158EB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在弹出的对话框中添加关系。</w:t>
      </w:r>
    </w:p>
    <w:p w14:paraId="763DFEE5" w14:textId="395D6EE8" w:rsidR="00B571E6" w:rsidRDefault="00E07381" w:rsidP="00D158EB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217A17FB" wp14:editId="193E190A">
            <wp:extent cx="5274310" cy="3392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8FC6" w14:textId="0430C271" w:rsidR="00D158EB" w:rsidRPr="009D2E18" w:rsidRDefault="00D158EB" w:rsidP="00D158E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选择主</w:t>
      </w:r>
      <w:proofErr w:type="gramStart"/>
      <w:r>
        <w:rPr>
          <w:rFonts w:ascii="宋体" w:eastAsia="宋体" w:hAnsi="宋体" w:hint="eastAsia"/>
        </w:rPr>
        <w:t>键表和外键表</w:t>
      </w:r>
      <w:proofErr w:type="gramEnd"/>
      <w:r>
        <w:rPr>
          <w:rFonts w:ascii="宋体" w:eastAsia="宋体" w:hAnsi="宋体" w:hint="eastAsia"/>
        </w:rPr>
        <w:t>，并指定各自的主键和外键。这样两个表之间就构建了联系。</w:t>
      </w:r>
    </w:p>
    <w:p w14:paraId="5D86F92F" w14:textId="42850612" w:rsidR="00AE3CCE" w:rsidRPr="009D2E18" w:rsidRDefault="00AE3CCE" w:rsidP="00D158EB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0446C579" wp14:editId="24D5EDF6">
            <wp:extent cx="3276600" cy="249118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343" cy="24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C518" w14:textId="283EEF75" w:rsidR="00B571E6" w:rsidRPr="006A6C6B" w:rsidRDefault="00D158EB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3.5.3.2</w:t>
      </w:r>
      <w:r w:rsidRPr="006A6C6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B571E6" w:rsidRPr="006A6C6B">
        <w:rPr>
          <w:rFonts w:ascii="宋体" w:eastAsia="宋体" w:hAnsi="宋体"/>
          <w:b/>
          <w:bCs/>
          <w:sz w:val="24"/>
          <w:szCs w:val="24"/>
        </w:rPr>
        <w:t>S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>QL</w:t>
      </w:r>
      <w:r w:rsidR="00B571E6" w:rsidRPr="006A6C6B">
        <w:rPr>
          <w:rFonts w:ascii="宋体" w:eastAsia="宋体" w:hAnsi="宋体" w:hint="eastAsia"/>
          <w:b/>
          <w:bCs/>
          <w:sz w:val="24"/>
          <w:szCs w:val="24"/>
        </w:rPr>
        <w:t>语句方法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>定义主键和外键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D158EB" w:rsidRPr="00D158EB" w14:paraId="6A4AD3DF" w14:textId="77777777" w:rsidTr="00D158EB">
        <w:tc>
          <w:tcPr>
            <w:tcW w:w="8296" w:type="dxa"/>
            <w:shd w:val="clear" w:color="auto" w:fill="E7E6E6" w:themeFill="background2"/>
          </w:tcPr>
          <w:p w14:paraId="3AAE9691" w14:textId="77777777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alter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table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sys_usere_role</w:t>
            </w:r>
            <w:proofErr w:type="spellEnd"/>
          </w:p>
          <w:p w14:paraId="14E32D3A" w14:textId="775547D5" w:rsidR="00D158EB" w:rsidRPr="00D158EB" w:rsidRDefault="00D158EB" w:rsidP="00D158EB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add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constraint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FK_user_role</w:t>
            </w:r>
            <w:proofErr w:type="spell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foreign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gramStart"/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key</w:t>
            </w:r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RoleSysNo</w:t>
            </w:r>
            <w:proofErr w:type="spellEnd"/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D158EB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references</w:t>
            </w:r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sys_role</w:t>
            </w:r>
            <w:proofErr w:type="spellEnd"/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spellStart"/>
            <w:r w:rsidRPr="00D158EB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sysno</w:t>
            </w:r>
            <w:proofErr w:type="spellEnd"/>
            <w:r w:rsidRPr="00D158EB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39831B01" w14:textId="77777777" w:rsidR="00D158EB" w:rsidRDefault="00D158EB" w:rsidP="00F46379">
      <w:pPr>
        <w:rPr>
          <w:rFonts w:ascii="宋体" w:eastAsia="宋体" w:hAnsi="宋体"/>
        </w:rPr>
      </w:pPr>
    </w:p>
    <w:p w14:paraId="0F35E6F3" w14:textId="78D3A093" w:rsidR="00D158EB" w:rsidRPr="006A6C6B" w:rsidRDefault="00D158EB" w:rsidP="00F46379">
      <w:pPr>
        <w:rPr>
          <w:rFonts w:ascii="宋体" w:eastAsia="宋体" w:hAnsi="宋体"/>
          <w:b/>
          <w:bCs/>
          <w:color w:val="000000" w:themeColor="text1"/>
          <w:sz w:val="28"/>
          <w:szCs w:val="28"/>
        </w:rPr>
      </w:pPr>
      <w:r w:rsidRPr="006A6C6B">
        <w:rPr>
          <w:rFonts w:ascii="宋体" w:eastAsia="宋体" w:hAnsi="宋体" w:hint="eastAsia"/>
          <w:b/>
          <w:bCs/>
          <w:color w:val="000000" w:themeColor="text1"/>
          <w:sz w:val="28"/>
          <w:szCs w:val="28"/>
        </w:rPr>
        <w:t>3.6一些常用的S</w:t>
      </w:r>
      <w:r w:rsidRPr="006A6C6B">
        <w:rPr>
          <w:rFonts w:ascii="宋体" w:eastAsia="宋体" w:hAnsi="宋体"/>
          <w:b/>
          <w:bCs/>
          <w:color w:val="000000" w:themeColor="text1"/>
          <w:sz w:val="28"/>
          <w:szCs w:val="28"/>
        </w:rPr>
        <w:t>QL</w:t>
      </w:r>
      <w:r w:rsidRPr="006A6C6B">
        <w:rPr>
          <w:rFonts w:ascii="宋体" w:eastAsia="宋体" w:hAnsi="宋体" w:hint="eastAsia"/>
          <w:b/>
          <w:bCs/>
          <w:color w:val="000000" w:themeColor="text1"/>
          <w:sz w:val="28"/>
          <w:szCs w:val="28"/>
        </w:rPr>
        <w:t>语句</w:t>
      </w:r>
    </w:p>
    <w:p w14:paraId="2ECFC311" w14:textId="39E13BC7" w:rsidR="00AE3CCE" w:rsidRPr="006A6C6B" w:rsidRDefault="00493DD4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3.6.1</w:t>
      </w:r>
      <w:r w:rsidR="00AE3CCE" w:rsidRPr="006A6C6B">
        <w:rPr>
          <w:rFonts w:ascii="宋体" w:eastAsia="宋体" w:hAnsi="宋体" w:hint="eastAsia"/>
          <w:b/>
          <w:bCs/>
          <w:sz w:val="24"/>
          <w:szCs w:val="24"/>
        </w:rPr>
        <w:t>新增表记录</w:t>
      </w:r>
    </w:p>
    <w:p w14:paraId="6BC3A040" w14:textId="40608DEC" w:rsidR="00CA42E4" w:rsidRPr="009D2E18" w:rsidRDefault="00C0393C" w:rsidP="00C0393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新增</w:t>
      </w:r>
      <w:proofErr w:type="gramStart"/>
      <w:r>
        <w:rPr>
          <w:rFonts w:ascii="宋体" w:eastAsia="宋体" w:hAnsi="宋体" w:hint="eastAsia"/>
        </w:rPr>
        <w:t>表记录</w:t>
      </w:r>
      <w:proofErr w:type="gramEnd"/>
      <w:r>
        <w:rPr>
          <w:rFonts w:ascii="宋体" w:eastAsia="宋体" w:hAnsi="宋体" w:hint="eastAsia"/>
        </w:rPr>
        <w:t>的时候，我们可以</w:t>
      </w:r>
      <w:r w:rsidR="00CA42E4" w:rsidRPr="009D2E18">
        <w:rPr>
          <w:rFonts w:ascii="宋体" w:eastAsia="宋体" w:hAnsi="宋体" w:hint="eastAsia"/>
        </w:rPr>
        <w:t>插入单行数据</w:t>
      </w:r>
      <w:r>
        <w:rPr>
          <w:rFonts w:ascii="宋体" w:eastAsia="宋体" w:hAnsi="宋体" w:hint="eastAsia"/>
        </w:rPr>
        <w:t>，也可以</w:t>
      </w:r>
      <w:r w:rsidR="00CA42E4" w:rsidRPr="009D2E18">
        <w:rPr>
          <w:rFonts w:ascii="宋体" w:eastAsia="宋体" w:hAnsi="宋体" w:hint="eastAsia"/>
        </w:rPr>
        <w:t>插入多行数据</w:t>
      </w:r>
      <w:r>
        <w:rPr>
          <w:rFonts w:ascii="宋体" w:eastAsia="宋体" w:hAnsi="宋体" w:hint="eastAsia"/>
        </w:rPr>
        <w:t>。</w:t>
      </w:r>
      <w:r w:rsidR="008971EC">
        <w:rPr>
          <w:rFonts w:ascii="宋体" w:eastAsia="宋体" w:hAnsi="宋体" w:hint="eastAsia"/>
        </w:rPr>
        <w:t xml:space="preserve"> </w:t>
      </w:r>
    </w:p>
    <w:p w14:paraId="67069FF5" w14:textId="48D543E1" w:rsidR="00CA42E4" w:rsidRDefault="008971EC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在讲述如何新增</w:t>
      </w:r>
      <w:proofErr w:type="gramStart"/>
      <w:r>
        <w:rPr>
          <w:rFonts w:ascii="宋体" w:eastAsia="宋体" w:hAnsi="宋体" w:hint="eastAsia"/>
        </w:rPr>
        <w:t>表记录</w:t>
      </w:r>
      <w:proofErr w:type="gramEnd"/>
      <w:r>
        <w:rPr>
          <w:rFonts w:ascii="宋体" w:eastAsia="宋体" w:hAnsi="宋体" w:hint="eastAsia"/>
        </w:rPr>
        <w:t>之前，先了解一下如何查询表，这是一个基础的S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语句。我们输入以下代码</w:t>
      </w:r>
      <w:r w:rsidR="0029510E" w:rsidRPr="009D2E18">
        <w:rPr>
          <w:rFonts w:ascii="宋体" w:eastAsia="宋体" w:hAnsi="宋体" w:hint="eastAsia"/>
        </w:rPr>
        <w:t>查询表的内容</w:t>
      </w:r>
      <w:r>
        <w:rPr>
          <w:rFonts w:ascii="宋体" w:eastAsia="宋体" w:hAnsi="宋体" w:hint="eastAsia"/>
        </w:rPr>
        <w:t>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8971EC" w:rsidRPr="008971EC" w14:paraId="6F4D33D1" w14:textId="77777777" w:rsidTr="008971EC">
        <w:tc>
          <w:tcPr>
            <w:tcW w:w="8296" w:type="dxa"/>
            <w:shd w:val="clear" w:color="auto" w:fill="E7E6E6" w:themeFill="background2"/>
          </w:tcPr>
          <w:p w14:paraId="44B1AD2B" w14:textId="46800F30" w:rsidR="008971EC" w:rsidRPr="008971EC" w:rsidRDefault="008971EC" w:rsidP="008971EC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8971E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8971E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*</w:t>
            </w:r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8971E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8971E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8971EC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8971E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;</w:t>
            </w:r>
          </w:p>
        </w:tc>
      </w:tr>
    </w:tbl>
    <w:p w14:paraId="58263503" w14:textId="6EC978D6" w:rsidR="0029510E" w:rsidRPr="008971EC" w:rsidRDefault="0029510E" w:rsidP="008971EC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新宋体"/>
          <w:color w:val="000000" w:themeColor="text1"/>
          <w:kern w:val="0"/>
          <w:szCs w:val="21"/>
        </w:rPr>
      </w:pPr>
      <w:r w:rsidRPr="008971EC">
        <w:rPr>
          <w:rFonts w:ascii="宋体" w:eastAsia="宋体" w:hAnsi="宋体" w:cs="新宋体" w:hint="eastAsia"/>
          <w:color w:val="000000" w:themeColor="text1"/>
          <w:kern w:val="0"/>
          <w:szCs w:val="21"/>
        </w:rPr>
        <w:lastRenderedPageBreak/>
        <w:t>可以发现，当前是一个空表。</w:t>
      </w:r>
    </w:p>
    <w:p w14:paraId="75728B07" w14:textId="422D8B39" w:rsidR="0029510E" w:rsidRPr="009D2E18" w:rsidRDefault="0029510E" w:rsidP="008971EC">
      <w:pPr>
        <w:jc w:val="center"/>
        <w:rPr>
          <w:rFonts w:ascii="宋体" w:eastAsia="宋体" w:hAnsi="宋体" w:hint="eastAsia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7201F4EC" wp14:editId="501DF666">
            <wp:extent cx="2385267" cy="30330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CB8B" w14:textId="543D1097" w:rsidR="008971EC" w:rsidRPr="009D2E18" w:rsidRDefault="0029510E" w:rsidP="008971EC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或者</w:t>
      </w:r>
      <w:r w:rsidR="008971EC">
        <w:rPr>
          <w:rFonts w:ascii="宋体" w:eastAsia="宋体" w:hAnsi="宋体" w:hint="eastAsia"/>
        </w:rPr>
        <w:t>还可以从</w:t>
      </w:r>
      <w:r w:rsidRPr="009D2E18">
        <w:rPr>
          <w:rFonts w:ascii="宋体" w:eastAsia="宋体" w:hAnsi="宋体" w:hint="eastAsia"/>
        </w:rPr>
        <w:t>图形界面进行相关的查找</w:t>
      </w:r>
      <w:r w:rsidR="008971EC">
        <w:rPr>
          <w:rFonts w:ascii="宋体" w:eastAsia="宋体" w:hAnsi="宋体" w:hint="eastAsia"/>
        </w:rPr>
        <w:t>。鼠标右键相应的表，选择编辑前200行。</w:t>
      </w:r>
    </w:p>
    <w:p w14:paraId="2955C8E0" w14:textId="2547FD92" w:rsidR="0029510E" w:rsidRPr="009D2E18" w:rsidRDefault="0029510E" w:rsidP="008971EC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7189944A" wp14:editId="460ABED6">
            <wp:extent cx="2918713" cy="37036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E1C" w14:textId="43BC9589" w:rsidR="0029510E" w:rsidRPr="009D2E18" w:rsidRDefault="008971EC" w:rsidP="008971E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可以观察到，</w:t>
      </w:r>
      <w:r w:rsidR="0029510E" w:rsidRPr="009D2E18">
        <w:rPr>
          <w:rFonts w:ascii="宋体" w:eastAsia="宋体" w:hAnsi="宋体" w:hint="eastAsia"/>
        </w:rPr>
        <w:t>当前的表也显示为空</w:t>
      </w:r>
      <w:r>
        <w:rPr>
          <w:rFonts w:ascii="宋体" w:eastAsia="宋体" w:hAnsi="宋体" w:hint="eastAsia"/>
        </w:rPr>
        <w:t>。</w:t>
      </w:r>
    </w:p>
    <w:p w14:paraId="133297DE" w14:textId="50563AB1" w:rsidR="00965DC7" w:rsidRDefault="0029510E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20CFBEF1" wp14:editId="5CDCF8D1">
            <wp:extent cx="4374259" cy="1722269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0241B2" w14:paraId="24D73986" w14:textId="77777777" w:rsidTr="000241B2">
        <w:tc>
          <w:tcPr>
            <w:tcW w:w="8296" w:type="dxa"/>
            <w:shd w:val="clear" w:color="auto" w:fill="E7E6E6" w:themeFill="background2"/>
          </w:tcPr>
          <w:p w14:paraId="6916A57A" w14:textId="4AED045E" w:rsidR="000241B2" w:rsidRPr="000241B2" w:rsidRDefault="000241B2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*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</w:tc>
      </w:tr>
    </w:tbl>
    <w:p w14:paraId="646B3B60" w14:textId="7DF3A4DB" w:rsidR="00965DC7" w:rsidRDefault="00965DC7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4455D230" wp14:editId="2B6D4F49">
            <wp:extent cx="3261643" cy="3558848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0241B2" w14:paraId="41B0B5B3" w14:textId="77777777" w:rsidTr="000241B2">
        <w:tc>
          <w:tcPr>
            <w:tcW w:w="8296" w:type="dxa"/>
            <w:shd w:val="clear" w:color="auto" w:fill="E7E6E6" w:themeFill="background2"/>
          </w:tcPr>
          <w:p w14:paraId="36930843" w14:textId="79E5127F" w:rsidR="000241B2" w:rsidRPr="000241B2" w:rsidRDefault="000241B2" w:rsidP="000241B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name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age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</w:tc>
      </w:tr>
    </w:tbl>
    <w:p w14:paraId="4CBAE1CE" w14:textId="77777777" w:rsidR="00965DC7" w:rsidRPr="009D2E18" w:rsidRDefault="00965DC7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1B8760D0" wp14:editId="3399D55E">
            <wp:extent cx="3078747" cy="3314987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972" w14:textId="658306F0" w:rsidR="00965DC7" w:rsidRDefault="000241B2" w:rsidP="000241B2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distinct</w:t>
      </w:r>
      <w:r w:rsidRPr="009D2E18">
        <w:rPr>
          <w:rFonts w:ascii="宋体" w:eastAsia="宋体" w:hAnsi="宋体"/>
        </w:rPr>
        <w:t>/top</w:t>
      </w:r>
      <w:r w:rsidRPr="009D2E18">
        <w:rPr>
          <w:rFonts w:ascii="宋体" w:eastAsia="宋体" w:hAnsi="宋体" w:hint="eastAsia"/>
        </w:rPr>
        <w:t>的用法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0241B2" w14:paraId="6D7726BC" w14:textId="77777777" w:rsidTr="000241B2">
        <w:tc>
          <w:tcPr>
            <w:tcW w:w="8296" w:type="dxa"/>
            <w:shd w:val="clear" w:color="auto" w:fill="E7E6E6" w:themeFill="background2"/>
          </w:tcPr>
          <w:p w14:paraId="2A5DD9BE" w14:textId="0DEC3956" w:rsidR="000241B2" w:rsidRPr="000241B2" w:rsidRDefault="000241B2" w:rsidP="000241B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distinct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name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age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</w:tc>
      </w:tr>
    </w:tbl>
    <w:p w14:paraId="69016982" w14:textId="77777777" w:rsidR="00965DC7" w:rsidRPr="009D2E18" w:rsidRDefault="00965DC7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2F9B4DC4" wp14:editId="74033124">
            <wp:extent cx="3924640" cy="33607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0241B2" w14:paraId="6CF19EA2" w14:textId="77777777" w:rsidTr="000241B2">
        <w:tc>
          <w:tcPr>
            <w:tcW w:w="8296" w:type="dxa"/>
            <w:shd w:val="clear" w:color="auto" w:fill="E7E6E6" w:themeFill="background2"/>
          </w:tcPr>
          <w:p w14:paraId="2E758164" w14:textId="658469A2" w:rsidR="000241B2" w:rsidRPr="000241B2" w:rsidRDefault="000241B2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top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0 name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age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</w:tc>
      </w:tr>
    </w:tbl>
    <w:p w14:paraId="4EAD589D" w14:textId="1FF76D32" w:rsidR="00965DC7" w:rsidRDefault="00965DC7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lastRenderedPageBreak/>
        <w:drawing>
          <wp:inline distT="0" distB="0" distL="0" distR="0" wp14:anchorId="39812338" wp14:editId="2A30FFF9">
            <wp:extent cx="3414056" cy="34140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0241B2" w14:paraId="1C4EE041" w14:textId="77777777" w:rsidTr="000241B2">
        <w:tc>
          <w:tcPr>
            <w:tcW w:w="8296" w:type="dxa"/>
            <w:shd w:val="clear" w:color="auto" w:fill="E7E6E6" w:themeFill="background2"/>
          </w:tcPr>
          <w:p w14:paraId="06E1B7A5" w14:textId="6F7EA8EC" w:rsidR="000241B2" w:rsidRPr="000241B2" w:rsidRDefault="000241B2" w:rsidP="000241B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top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1 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*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0241B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0241B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0241B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</w:tc>
      </w:tr>
    </w:tbl>
    <w:p w14:paraId="4649F473" w14:textId="77777777" w:rsidR="00965DC7" w:rsidRPr="009D2E18" w:rsidRDefault="00965DC7" w:rsidP="000241B2">
      <w:pPr>
        <w:autoSpaceDE w:val="0"/>
        <w:autoSpaceDN w:val="0"/>
        <w:adjustRightInd w:val="0"/>
        <w:jc w:val="center"/>
        <w:rPr>
          <w:rFonts w:ascii="宋体" w:eastAsia="宋体" w:hAnsi="宋体" w:cs="新宋体"/>
          <w:kern w:val="0"/>
          <w:sz w:val="19"/>
          <w:szCs w:val="19"/>
        </w:rPr>
      </w:pPr>
      <w:r w:rsidRPr="009D2E18">
        <w:rPr>
          <w:rFonts w:ascii="宋体" w:eastAsia="宋体" w:hAnsi="宋体" w:cs="新宋体"/>
          <w:noProof/>
          <w:kern w:val="0"/>
          <w:sz w:val="19"/>
          <w:szCs w:val="19"/>
        </w:rPr>
        <w:drawing>
          <wp:inline distT="0" distB="0" distL="0" distR="0" wp14:anchorId="34D8CB20" wp14:editId="7BF55207">
            <wp:extent cx="2911092" cy="3109229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E4C" w14:textId="72D39F62" w:rsidR="0029510E" w:rsidRDefault="00B52B27" w:rsidP="00B52B2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可以用</w:t>
      </w:r>
      <w:r w:rsidR="0029510E" w:rsidRPr="009D2E18"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QL</w:t>
      </w:r>
      <w:r w:rsidR="0029510E" w:rsidRPr="009D2E18">
        <w:rPr>
          <w:rFonts w:ascii="宋体" w:eastAsia="宋体" w:hAnsi="宋体" w:hint="eastAsia"/>
        </w:rPr>
        <w:t>语句进行新增</w:t>
      </w:r>
      <w:proofErr w:type="gramStart"/>
      <w:r w:rsidR="0029510E" w:rsidRPr="009D2E18">
        <w:rPr>
          <w:rFonts w:ascii="宋体" w:eastAsia="宋体" w:hAnsi="宋体" w:hint="eastAsia"/>
        </w:rPr>
        <w:t>表记录</w:t>
      </w:r>
      <w:proofErr w:type="gramEnd"/>
      <w:r>
        <w:rPr>
          <w:rFonts w:ascii="宋体" w:eastAsia="宋体" w:hAnsi="宋体" w:hint="eastAsia"/>
        </w:rPr>
        <w:t>: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B52B27" w:rsidRPr="00965DC7" w14:paraId="7EFEF2E9" w14:textId="77777777" w:rsidTr="00B52B27">
        <w:tc>
          <w:tcPr>
            <w:tcW w:w="8296" w:type="dxa"/>
            <w:shd w:val="clear" w:color="auto" w:fill="E7E6E6" w:themeFill="background2"/>
          </w:tcPr>
          <w:p w14:paraId="317C87E0" w14:textId="77777777" w:rsidR="00B52B27" w:rsidRPr="00965DC7" w:rsidRDefault="00B52B27" w:rsidP="00B52B2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insert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into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age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grade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ID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</w:p>
          <w:p w14:paraId="5FD1643A" w14:textId="630E2499" w:rsidR="00B52B27" w:rsidRPr="00965DC7" w:rsidRDefault="00B52B27" w:rsidP="00B52B2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values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15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一年级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1031004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);</w:t>
            </w:r>
          </w:p>
        </w:tc>
      </w:tr>
    </w:tbl>
    <w:p w14:paraId="1B36AC01" w14:textId="180DADAF" w:rsidR="0029510E" w:rsidRPr="009D2E18" w:rsidRDefault="00B96EC3" w:rsidP="00B52B27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注意，要一一对应。</w:t>
      </w:r>
    </w:p>
    <w:p w14:paraId="6698974E" w14:textId="56CB0FC8" w:rsidR="00F16FF3" w:rsidRDefault="00F16FF3" w:rsidP="00B52B27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插入多行记录</w:t>
      </w:r>
      <w:r w:rsidR="00B52B27">
        <w:rPr>
          <w:rFonts w:ascii="宋体" w:eastAsia="宋体" w:hAnsi="宋体" w:hint="eastAsia"/>
        </w:rPr>
        <w:t>的方法类似，同样需要一一对齐。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965DC7" w:rsidRPr="00965DC7" w14:paraId="79B149CF" w14:textId="77777777" w:rsidTr="00965DC7">
        <w:tc>
          <w:tcPr>
            <w:tcW w:w="8296" w:type="dxa"/>
            <w:shd w:val="clear" w:color="auto" w:fill="E7E6E6" w:themeFill="background2"/>
          </w:tcPr>
          <w:p w14:paraId="4D2A96DC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insert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into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age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grade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ID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</w:p>
          <w:p w14:paraId="2EA8570E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values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15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一年级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1031004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),</w:t>
            </w:r>
          </w:p>
          <w:p w14:paraId="2DA46A9A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19"/>
                <w:szCs w:val="19"/>
              </w:rPr>
            </w:pP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>18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四年级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1031005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),</w:t>
            </w:r>
          </w:p>
          <w:p w14:paraId="179A636D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19"/>
                <w:szCs w:val="19"/>
              </w:rPr>
            </w:pP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>10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一年级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1031006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),</w:t>
            </w:r>
          </w:p>
          <w:p w14:paraId="18E4F908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19"/>
                <w:szCs w:val="19"/>
              </w:rPr>
            </w:pP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lastRenderedPageBreak/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>13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六年级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1031007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),</w:t>
            </w:r>
          </w:p>
          <w:p w14:paraId="35903E42" w14:textId="6201C111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</w:pP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(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>90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二年级</w:t>
            </w:r>
            <w:r w:rsidRPr="00965DC7">
              <w:rPr>
                <w:rFonts w:ascii="Courier New" w:eastAsia="宋体" w:hAnsi="Courier New" w:cs="Courier New"/>
                <w:color w:val="FF0000"/>
                <w:kern w:val="0"/>
                <w:sz w:val="19"/>
                <w:szCs w:val="19"/>
              </w:rPr>
              <w:t>'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19"/>
                <w:szCs w:val="19"/>
              </w:rPr>
              <w:t xml:space="preserve"> 1031048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792431B1" w14:textId="7858A0E8" w:rsidR="00F16FF3" w:rsidRDefault="00F16FF3" w:rsidP="00965DC7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lastRenderedPageBreak/>
        <w:t>插入其他表的大数据集：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965DC7" w:rsidRPr="00965DC7" w14:paraId="145C2EA2" w14:textId="77777777" w:rsidTr="00965DC7">
        <w:tc>
          <w:tcPr>
            <w:tcW w:w="8296" w:type="dxa"/>
            <w:shd w:val="clear" w:color="auto" w:fill="E7E6E6" w:themeFill="background2"/>
          </w:tcPr>
          <w:p w14:paraId="2C6DB6DA" w14:textId="77777777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insert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into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</w:t>
            </w:r>
            <w:proofErr w:type="gramEnd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age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grade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ID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</w:t>
            </w:r>
          </w:p>
          <w:p w14:paraId="7C16DE54" w14:textId="67F9E063" w:rsidR="00965DC7" w:rsidRPr="00965DC7" w:rsidRDefault="00965DC7" w:rsidP="00965DC7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</w:pP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select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age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grade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email </w:t>
            </w:r>
            <w:r w:rsidRPr="00965D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r w:rsidRPr="00965DC7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][bigdata]</w:t>
            </w:r>
            <w:r w:rsidRPr="00965DC7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;</w:t>
            </w:r>
          </w:p>
        </w:tc>
      </w:tr>
    </w:tbl>
    <w:p w14:paraId="7AF8DD8E" w14:textId="77777777" w:rsidR="000241B2" w:rsidRDefault="000241B2" w:rsidP="00F46379">
      <w:pPr>
        <w:rPr>
          <w:rFonts w:ascii="宋体" w:eastAsia="宋体" w:hAnsi="宋体"/>
        </w:rPr>
      </w:pPr>
    </w:p>
    <w:p w14:paraId="4E8F7E78" w14:textId="15E8B673" w:rsidR="00F16FF3" w:rsidRPr="006A6C6B" w:rsidRDefault="000241B2" w:rsidP="00F46379">
      <w:pPr>
        <w:rPr>
          <w:rFonts w:ascii="宋体" w:eastAsia="宋体" w:hAnsi="宋体"/>
          <w:b/>
          <w:bCs/>
          <w:sz w:val="24"/>
          <w:szCs w:val="24"/>
        </w:rPr>
      </w:pPr>
      <w:r w:rsidRPr="006A6C6B"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6A6C6B">
        <w:rPr>
          <w:rFonts w:ascii="宋体" w:eastAsia="宋体" w:hAnsi="宋体"/>
          <w:b/>
          <w:bCs/>
          <w:sz w:val="24"/>
          <w:szCs w:val="24"/>
        </w:rPr>
        <w:t>.6.2</w:t>
      </w:r>
      <w:r w:rsidRPr="006A6C6B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 w:rsidRPr="006A6C6B">
        <w:rPr>
          <w:rFonts w:ascii="宋体" w:eastAsia="宋体" w:hAnsi="宋体"/>
          <w:b/>
          <w:bCs/>
          <w:sz w:val="24"/>
          <w:szCs w:val="24"/>
        </w:rPr>
        <w:t>SQL</w:t>
      </w:r>
      <w:r w:rsidR="00F16FF3" w:rsidRPr="006A6C6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6A6C6B">
        <w:rPr>
          <w:rFonts w:ascii="宋体" w:eastAsia="宋体" w:hAnsi="宋体"/>
          <w:b/>
          <w:bCs/>
          <w:sz w:val="24"/>
          <w:szCs w:val="24"/>
        </w:rPr>
        <w:t>S</w:t>
      </w:r>
      <w:r w:rsidR="00F16FF3" w:rsidRPr="006A6C6B">
        <w:rPr>
          <w:rFonts w:ascii="宋体" w:eastAsia="宋体" w:hAnsi="宋体" w:hint="eastAsia"/>
          <w:b/>
          <w:bCs/>
          <w:sz w:val="24"/>
          <w:szCs w:val="24"/>
        </w:rPr>
        <w:t>er</w:t>
      </w:r>
      <w:r w:rsidR="00F16FF3" w:rsidRPr="006A6C6B">
        <w:rPr>
          <w:rFonts w:ascii="宋体" w:eastAsia="宋体" w:hAnsi="宋体"/>
          <w:b/>
          <w:bCs/>
          <w:sz w:val="24"/>
          <w:szCs w:val="24"/>
        </w:rPr>
        <w:t xml:space="preserve">ver </w:t>
      </w:r>
      <w:r w:rsidR="00BF7F73" w:rsidRPr="006A6C6B">
        <w:rPr>
          <w:rFonts w:ascii="宋体" w:eastAsia="宋体" w:hAnsi="宋体" w:hint="eastAsia"/>
          <w:b/>
          <w:bCs/>
          <w:sz w:val="24"/>
          <w:szCs w:val="24"/>
        </w:rPr>
        <w:t>删除</w:t>
      </w:r>
      <w:r w:rsidR="00F16FF3" w:rsidRPr="006A6C6B">
        <w:rPr>
          <w:rFonts w:ascii="宋体" w:eastAsia="宋体" w:hAnsi="宋体" w:hint="eastAsia"/>
          <w:b/>
          <w:bCs/>
          <w:sz w:val="24"/>
          <w:szCs w:val="24"/>
        </w:rPr>
        <w:t>表记录</w:t>
      </w:r>
    </w:p>
    <w:p w14:paraId="1BAC0D2E" w14:textId="2BF73E70" w:rsidR="000241B2" w:rsidRPr="009D2E18" w:rsidRDefault="000241B2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选择相应的表格，右键选择“编辑前200行”，即可在弹出的窗口中进行</w:t>
      </w:r>
      <w:proofErr w:type="gramStart"/>
      <w:r>
        <w:rPr>
          <w:rFonts w:ascii="宋体" w:eastAsia="宋体" w:hAnsi="宋体" w:hint="eastAsia"/>
        </w:rPr>
        <w:t>表记录</w:t>
      </w:r>
      <w:proofErr w:type="gramEnd"/>
      <w:r>
        <w:rPr>
          <w:rFonts w:ascii="宋体" w:eastAsia="宋体" w:hAnsi="宋体" w:hint="eastAsia"/>
        </w:rPr>
        <w:t>的删除操作。</w:t>
      </w:r>
    </w:p>
    <w:p w14:paraId="7B598577" w14:textId="37FB54FB" w:rsidR="00F16FF3" w:rsidRPr="009D2E18" w:rsidRDefault="00BF7F73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510B121D" wp14:editId="30C2B089">
            <wp:extent cx="2819644" cy="2964437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F986" w14:textId="422CFE53" w:rsidR="00BF7F73" w:rsidRPr="009D2E18" w:rsidRDefault="00BF7F73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7CA0BF3D" wp14:editId="3DD57D19">
            <wp:extent cx="4305673" cy="24614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929D" w14:textId="47230BC1" w:rsidR="00BF7F73" w:rsidRPr="009D2E18" w:rsidRDefault="00BF7F73" w:rsidP="000241B2">
      <w:pPr>
        <w:ind w:firstLine="420"/>
        <w:rPr>
          <w:rFonts w:ascii="宋体" w:eastAsia="宋体" w:hAnsi="宋体"/>
        </w:rPr>
      </w:pPr>
      <w:r w:rsidRPr="009D2E18">
        <w:rPr>
          <w:rFonts w:ascii="宋体" w:eastAsia="宋体" w:hAnsi="宋体" w:hint="eastAsia"/>
        </w:rPr>
        <w:t>删除完毕</w:t>
      </w:r>
      <w:r w:rsidR="000241B2">
        <w:rPr>
          <w:rFonts w:ascii="宋体" w:eastAsia="宋体" w:hAnsi="宋体" w:hint="eastAsia"/>
        </w:rPr>
        <w:t>：</w:t>
      </w:r>
    </w:p>
    <w:p w14:paraId="080635B6" w14:textId="69502C8E" w:rsidR="00BF7F73" w:rsidRDefault="00BF7F73" w:rsidP="000241B2">
      <w:pPr>
        <w:jc w:val="center"/>
        <w:rPr>
          <w:rFonts w:ascii="宋体" w:eastAsia="宋体" w:hAnsi="宋体"/>
        </w:rPr>
      </w:pPr>
      <w:r w:rsidRPr="009D2E18">
        <w:rPr>
          <w:rFonts w:ascii="宋体" w:eastAsia="宋体" w:hAnsi="宋体"/>
          <w:noProof/>
        </w:rPr>
        <w:drawing>
          <wp:inline distT="0" distB="0" distL="0" distR="0" wp14:anchorId="17FD3869" wp14:editId="6869C119">
            <wp:extent cx="4183743" cy="502964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40A4" w14:textId="69B47E81" w:rsidR="000241B2" w:rsidRPr="009D2E18" w:rsidRDefault="000241B2" w:rsidP="000241B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同样地，也可以使用S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语句进行</w:t>
      </w:r>
      <w:proofErr w:type="gramStart"/>
      <w:r>
        <w:rPr>
          <w:rFonts w:ascii="宋体" w:eastAsia="宋体" w:hAnsi="宋体" w:hint="eastAsia"/>
        </w:rPr>
        <w:t>表记录</w:t>
      </w:r>
      <w:proofErr w:type="gramEnd"/>
      <w:r>
        <w:rPr>
          <w:rFonts w:ascii="宋体" w:eastAsia="宋体" w:hAnsi="宋体" w:hint="eastAsia"/>
        </w:rPr>
        <w:t>的删除操作。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241B2" w:rsidRPr="00653962" w14:paraId="429730E6" w14:textId="77777777" w:rsidTr="00653962">
        <w:tc>
          <w:tcPr>
            <w:tcW w:w="8296" w:type="dxa"/>
            <w:shd w:val="clear" w:color="auto" w:fill="E7E6E6" w:themeFill="background2"/>
          </w:tcPr>
          <w:p w14:paraId="315B3EE8" w14:textId="77777777" w:rsidR="000241B2" w:rsidRPr="00653962" w:rsidRDefault="000241B2" w:rsidP="000241B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65396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delete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65396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from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[</w:t>
            </w:r>
            <w:proofErr w:type="spellStart"/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dbo</w:t>
            </w:r>
            <w:proofErr w:type="spellEnd"/>
            <w:proofErr w:type="gramStart"/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  <w:r w:rsidRPr="006539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.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[</w:t>
            </w:r>
            <w:proofErr w:type="spellStart"/>
            <w:proofErr w:type="gramEnd"/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userinfo</w:t>
            </w:r>
            <w:proofErr w:type="spellEnd"/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]</w:t>
            </w:r>
          </w:p>
          <w:p w14:paraId="323551FD" w14:textId="63343516" w:rsidR="000241B2" w:rsidRPr="00653962" w:rsidRDefault="000241B2" w:rsidP="00653962">
            <w:pPr>
              <w:autoSpaceDE w:val="0"/>
              <w:autoSpaceDN w:val="0"/>
              <w:adjustRightInd w:val="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653962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lastRenderedPageBreak/>
              <w:t>where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name </w:t>
            </w:r>
            <w:r w:rsidRPr="006539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=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  <w:r w:rsidRPr="006539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proofErr w:type="spellStart"/>
            <w:r w:rsidRPr="006539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zhangsan</w:t>
            </w:r>
            <w:proofErr w:type="spellEnd"/>
            <w:r w:rsidRPr="006539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'</w:t>
            </w:r>
            <w:r w:rsidRPr="0065396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;</w:t>
            </w:r>
            <w:r w:rsidRPr="00653962"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 xml:space="preserve"> </w:t>
            </w:r>
          </w:p>
        </w:tc>
      </w:tr>
    </w:tbl>
    <w:p w14:paraId="32124D76" w14:textId="38CE9A1A" w:rsidR="00E27E43" w:rsidRDefault="00E27E43" w:rsidP="00F46379">
      <w:pPr>
        <w:rPr>
          <w:rFonts w:ascii="宋体" w:eastAsia="宋体" w:hAnsi="宋体"/>
        </w:rPr>
      </w:pPr>
    </w:p>
    <w:p w14:paraId="47C315E9" w14:textId="7DD1A209" w:rsidR="00AF71EF" w:rsidRPr="006A6C6B" w:rsidRDefault="00AF71EF" w:rsidP="00AF71EF">
      <w:pPr>
        <w:rPr>
          <w:rFonts w:ascii="宋体" w:eastAsia="宋体" w:hAnsi="宋体"/>
          <w:b/>
          <w:bCs/>
          <w:sz w:val="28"/>
          <w:szCs w:val="28"/>
        </w:rPr>
      </w:pPr>
      <w:r w:rsidRPr="006A6C6B">
        <w:rPr>
          <w:rFonts w:ascii="宋体" w:eastAsia="宋体" w:hAnsi="宋体" w:hint="eastAsia"/>
          <w:b/>
          <w:bCs/>
          <w:sz w:val="28"/>
          <w:szCs w:val="28"/>
        </w:rPr>
        <w:t>3.7熟悉在线帮助系统的使用</w:t>
      </w:r>
    </w:p>
    <w:p w14:paraId="6E423425" w14:textId="2436122D" w:rsidR="00AF71EF" w:rsidRDefault="00926DD6" w:rsidP="00AF71E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在S</w:t>
      </w:r>
      <w:r>
        <w:rPr>
          <w:rFonts w:ascii="宋体" w:eastAsia="宋体" w:hAnsi="宋体"/>
        </w:rPr>
        <w:t>QL Server Management Studio</w:t>
      </w:r>
      <w:r>
        <w:rPr>
          <w:rFonts w:ascii="宋体" w:eastAsia="宋体" w:hAnsi="宋体" w:hint="eastAsia"/>
        </w:rPr>
        <w:t>窗口中单击“W</w:t>
      </w:r>
      <w:r>
        <w:rPr>
          <w:rFonts w:ascii="宋体" w:eastAsia="宋体" w:hAnsi="宋体"/>
        </w:rPr>
        <w:t>eb</w:t>
      </w:r>
      <w:r>
        <w:rPr>
          <w:rFonts w:ascii="宋体" w:eastAsia="宋体" w:hAnsi="宋体" w:hint="eastAsia"/>
        </w:rPr>
        <w:t>浏览器”，将弹出网络界面。</w:t>
      </w:r>
    </w:p>
    <w:p w14:paraId="49641D3E" w14:textId="28F903A2" w:rsidR="00926DD6" w:rsidRDefault="00926DD6" w:rsidP="00926DD6">
      <w:pPr>
        <w:jc w:val="center"/>
        <w:rPr>
          <w:rFonts w:ascii="宋体" w:eastAsia="宋体" w:hAnsi="宋体"/>
        </w:rPr>
      </w:pPr>
      <w:r w:rsidRPr="00926DD6">
        <w:rPr>
          <w:rFonts w:ascii="宋体" w:eastAsia="宋体" w:hAnsi="宋体"/>
        </w:rPr>
        <w:drawing>
          <wp:inline distT="0" distB="0" distL="0" distR="0" wp14:anchorId="60F8C20C" wp14:editId="42393D7F">
            <wp:extent cx="4229467" cy="140220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72A" w14:textId="50E70353" w:rsidR="00926DD6" w:rsidRDefault="00926DD6" w:rsidP="00926DD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输入M</w:t>
      </w:r>
      <w:r>
        <w:rPr>
          <w:rFonts w:ascii="宋体" w:eastAsia="宋体" w:hAnsi="宋体"/>
        </w:rPr>
        <w:t>SDN</w:t>
      </w:r>
      <w:r>
        <w:rPr>
          <w:rFonts w:ascii="宋体" w:eastAsia="宋体" w:hAnsi="宋体" w:hint="eastAsia"/>
        </w:rPr>
        <w:t>网站的网址，进入微软的在线帮助系统。</w:t>
      </w:r>
    </w:p>
    <w:p w14:paraId="49776590" w14:textId="71CC1991" w:rsidR="00926DD6" w:rsidRPr="00AF71EF" w:rsidRDefault="00926DD6" w:rsidP="00926DD6">
      <w:pPr>
        <w:jc w:val="center"/>
        <w:rPr>
          <w:rFonts w:ascii="宋体" w:eastAsia="宋体" w:hAnsi="宋体" w:hint="eastAsia"/>
        </w:rPr>
      </w:pPr>
      <w:r w:rsidRPr="00926DD6">
        <w:rPr>
          <w:rFonts w:ascii="宋体" w:eastAsia="宋体" w:hAnsi="宋体"/>
        </w:rPr>
        <w:drawing>
          <wp:inline distT="0" distB="0" distL="0" distR="0" wp14:anchorId="3DFDCC48" wp14:editId="24F27AE2">
            <wp:extent cx="5274310" cy="2292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BC6B" w14:textId="79A48C9C" w:rsidR="00AF71EF" w:rsidRDefault="00926DD6" w:rsidP="00F4637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可以在搜索栏内搜索相应的问题，在线获取帮助。</w:t>
      </w:r>
    </w:p>
    <w:p w14:paraId="38B325A6" w14:textId="7F3CEA9D" w:rsidR="00926DD6" w:rsidRDefault="00926DD6" w:rsidP="00926DD6">
      <w:pPr>
        <w:jc w:val="center"/>
        <w:rPr>
          <w:rFonts w:ascii="宋体" w:eastAsia="宋体" w:hAnsi="宋体"/>
        </w:rPr>
      </w:pPr>
      <w:r w:rsidRPr="00926DD6">
        <w:rPr>
          <w:rFonts w:ascii="宋体" w:eastAsia="宋体" w:hAnsi="宋体"/>
        </w:rPr>
        <w:drawing>
          <wp:inline distT="0" distB="0" distL="0" distR="0" wp14:anchorId="2CB2A797" wp14:editId="1067F55F">
            <wp:extent cx="5274310" cy="21818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9693" w14:textId="5FEE5B2A" w:rsidR="00926DD6" w:rsidRDefault="00926DD6" w:rsidP="00926DD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可以在线获取很多的帮助文档以及学习的教程。</w:t>
      </w:r>
    </w:p>
    <w:p w14:paraId="562C409C" w14:textId="446C3522" w:rsidR="00926DD6" w:rsidRDefault="00926DD6" w:rsidP="00926DD6">
      <w:pPr>
        <w:jc w:val="center"/>
        <w:rPr>
          <w:rFonts w:ascii="宋体" w:eastAsia="宋体" w:hAnsi="宋体"/>
        </w:rPr>
      </w:pPr>
      <w:r w:rsidRPr="00926DD6">
        <w:rPr>
          <w:rFonts w:ascii="宋体" w:eastAsia="宋体" w:hAnsi="宋体"/>
        </w:rPr>
        <w:lastRenderedPageBreak/>
        <w:drawing>
          <wp:inline distT="0" distB="0" distL="0" distR="0" wp14:anchorId="12E5E303" wp14:editId="3E685AB2">
            <wp:extent cx="5274310" cy="35001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245C" w14:textId="32050DFD" w:rsidR="00926DD6" w:rsidRDefault="00926DD6" w:rsidP="00926DD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我学到了一些关于S</w:t>
      </w:r>
      <w:r>
        <w:rPr>
          <w:rFonts w:ascii="宋体" w:eastAsia="宋体" w:hAnsi="宋体"/>
        </w:rPr>
        <w:t>QL</w:t>
      </w:r>
      <w:r>
        <w:rPr>
          <w:rFonts w:ascii="宋体" w:eastAsia="宋体" w:hAnsi="宋体" w:hint="eastAsia"/>
        </w:rPr>
        <w:t>语句中查询字段的原理和哈希值有关，并且基于此进行查找的优化。</w:t>
      </w:r>
    </w:p>
    <w:p w14:paraId="54A4F18F" w14:textId="51867DC5" w:rsidR="00926DD6" w:rsidRPr="00AF71EF" w:rsidRDefault="00926DD6" w:rsidP="00926DD6">
      <w:pPr>
        <w:jc w:val="center"/>
        <w:rPr>
          <w:rFonts w:ascii="宋体" w:eastAsia="宋体" w:hAnsi="宋体" w:hint="eastAsia"/>
        </w:rPr>
      </w:pPr>
      <w:r w:rsidRPr="00926DD6">
        <w:rPr>
          <w:rFonts w:ascii="宋体" w:eastAsia="宋体" w:hAnsi="宋体"/>
        </w:rPr>
        <w:drawing>
          <wp:inline distT="0" distB="0" distL="0" distR="0" wp14:anchorId="2F93D24C" wp14:editId="598BD04F">
            <wp:extent cx="5274310" cy="28174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DD6" w:rsidRPr="00AF7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62D07" w14:textId="77777777" w:rsidR="00DD2FEA" w:rsidRDefault="00DD2FEA" w:rsidP="005B30FC">
      <w:r>
        <w:separator/>
      </w:r>
    </w:p>
  </w:endnote>
  <w:endnote w:type="continuationSeparator" w:id="0">
    <w:p w14:paraId="580091DA" w14:textId="77777777" w:rsidR="00DD2FEA" w:rsidRDefault="00DD2FEA" w:rsidP="005B30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A85E1" w14:textId="77777777" w:rsidR="00DD2FEA" w:rsidRDefault="00DD2FEA" w:rsidP="005B30FC">
      <w:r>
        <w:separator/>
      </w:r>
    </w:p>
  </w:footnote>
  <w:footnote w:type="continuationSeparator" w:id="0">
    <w:p w14:paraId="70265697" w14:textId="77777777" w:rsidR="00DD2FEA" w:rsidRDefault="00DD2FEA" w:rsidP="005B30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0000015"/>
    <w:multiLevelType w:val="multilevel"/>
    <w:tmpl w:val="00000015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A6E2306"/>
    <w:multiLevelType w:val="hybridMultilevel"/>
    <w:tmpl w:val="569ACBC6"/>
    <w:lvl w:ilvl="0" w:tplc="BFC8F12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8C6D2A"/>
    <w:multiLevelType w:val="hybridMultilevel"/>
    <w:tmpl w:val="3E84D172"/>
    <w:lvl w:ilvl="0" w:tplc="4EDCC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791FBD"/>
    <w:multiLevelType w:val="hybridMultilevel"/>
    <w:tmpl w:val="D77AE540"/>
    <w:lvl w:ilvl="0" w:tplc="E0B29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490"/>
    <w:rsid w:val="000241B2"/>
    <w:rsid w:val="0004322F"/>
    <w:rsid w:val="0007076A"/>
    <w:rsid w:val="00082C6A"/>
    <w:rsid w:val="000E4832"/>
    <w:rsid w:val="0010259F"/>
    <w:rsid w:val="00121D5B"/>
    <w:rsid w:val="00141C04"/>
    <w:rsid w:val="001538E8"/>
    <w:rsid w:val="0016629E"/>
    <w:rsid w:val="001F3D03"/>
    <w:rsid w:val="00276BAE"/>
    <w:rsid w:val="00280E7B"/>
    <w:rsid w:val="0029510E"/>
    <w:rsid w:val="0035410A"/>
    <w:rsid w:val="00442609"/>
    <w:rsid w:val="00474B0D"/>
    <w:rsid w:val="00493DD4"/>
    <w:rsid w:val="00495B7D"/>
    <w:rsid w:val="004A4406"/>
    <w:rsid w:val="00511320"/>
    <w:rsid w:val="005332BB"/>
    <w:rsid w:val="0058531D"/>
    <w:rsid w:val="005A47DA"/>
    <w:rsid w:val="005B30FC"/>
    <w:rsid w:val="00653962"/>
    <w:rsid w:val="0069720C"/>
    <w:rsid w:val="006A6C6B"/>
    <w:rsid w:val="006B76B2"/>
    <w:rsid w:val="007430DE"/>
    <w:rsid w:val="007525E0"/>
    <w:rsid w:val="007A05AC"/>
    <w:rsid w:val="007C4435"/>
    <w:rsid w:val="008971EC"/>
    <w:rsid w:val="008C7D4B"/>
    <w:rsid w:val="00926DD6"/>
    <w:rsid w:val="00930059"/>
    <w:rsid w:val="00965DC7"/>
    <w:rsid w:val="00977178"/>
    <w:rsid w:val="00977A46"/>
    <w:rsid w:val="009B5032"/>
    <w:rsid w:val="009D2E18"/>
    <w:rsid w:val="00A210B4"/>
    <w:rsid w:val="00A422DA"/>
    <w:rsid w:val="00A54ACE"/>
    <w:rsid w:val="00AE3CCE"/>
    <w:rsid w:val="00AF71EF"/>
    <w:rsid w:val="00B04490"/>
    <w:rsid w:val="00B23196"/>
    <w:rsid w:val="00B52B27"/>
    <w:rsid w:val="00B571E6"/>
    <w:rsid w:val="00B96EC3"/>
    <w:rsid w:val="00BF7F73"/>
    <w:rsid w:val="00C0393C"/>
    <w:rsid w:val="00C43B73"/>
    <w:rsid w:val="00C91D51"/>
    <w:rsid w:val="00CA42E4"/>
    <w:rsid w:val="00CA5B57"/>
    <w:rsid w:val="00CE5265"/>
    <w:rsid w:val="00CF3F17"/>
    <w:rsid w:val="00D158EB"/>
    <w:rsid w:val="00D1715D"/>
    <w:rsid w:val="00D62252"/>
    <w:rsid w:val="00DD2FEA"/>
    <w:rsid w:val="00E030CB"/>
    <w:rsid w:val="00E07381"/>
    <w:rsid w:val="00E27E43"/>
    <w:rsid w:val="00E56C06"/>
    <w:rsid w:val="00EF10E1"/>
    <w:rsid w:val="00F16FF3"/>
    <w:rsid w:val="00F46379"/>
    <w:rsid w:val="00FB72DB"/>
    <w:rsid w:val="00FE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53E835"/>
  <w15:chartTrackingRefBased/>
  <w15:docId w15:val="{AD3BFCE0-A1CF-442D-BF3D-D80C101A9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0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30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30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30FC"/>
    <w:rPr>
      <w:sz w:val="18"/>
      <w:szCs w:val="18"/>
    </w:rPr>
  </w:style>
  <w:style w:type="paragraph" w:styleId="a7">
    <w:name w:val="List Paragraph"/>
    <w:basedOn w:val="a"/>
    <w:uiPriority w:val="34"/>
    <w:qFormat/>
    <w:rsid w:val="005B30FC"/>
    <w:pPr>
      <w:ind w:firstLineChars="200" w:firstLine="420"/>
    </w:pPr>
  </w:style>
  <w:style w:type="table" w:styleId="a8">
    <w:name w:val="Table Grid"/>
    <w:basedOn w:val="a1"/>
    <w:uiPriority w:val="39"/>
    <w:rsid w:val="009300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CF3F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45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4A0EC-008A-40AE-8EEB-5C153725C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21</Pages>
  <Words>698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Howard</dc:creator>
  <cp:keywords/>
  <dc:description/>
  <cp:lastModifiedBy>Daniel Howard</cp:lastModifiedBy>
  <cp:revision>35</cp:revision>
  <dcterms:created xsi:type="dcterms:W3CDTF">2021-03-14T13:00:00Z</dcterms:created>
  <dcterms:modified xsi:type="dcterms:W3CDTF">2021-03-20T00:48:00Z</dcterms:modified>
</cp:coreProperties>
</file>